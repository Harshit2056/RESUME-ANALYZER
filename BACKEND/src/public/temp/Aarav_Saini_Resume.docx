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38F9E">
      <w:pPr>
        <w:pStyle w:val="36"/>
      </w:pPr>
      <w:r>
        <w:drawing>
          <wp:anchor distT="0" distB="0" distL="114935" distR="114935" simplePos="0" relativeHeight="251659264" behindDoc="0" locked="0" layoutInCell="1" allowOverlap="1">
            <wp:simplePos x="0" y="0"/>
            <wp:positionH relativeFrom="column">
              <wp:posOffset>3770630</wp:posOffset>
            </wp:positionH>
            <wp:positionV relativeFrom="paragraph">
              <wp:posOffset>550545</wp:posOffset>
            </wp:positionV>
            <wp:extent cx="1243965" cy="1630680"/>
            <wp:effectExtent l="0" t="0" r="635" b="7620"/>
            <wp:wrapNone/>
            <wp:docPr id="1" name="Picture 1" descr="aarav saini p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arav saini pic "/>
                    <pic:cNvPicPr>
                      <a:picLocks noChangeAspect="1"/>
                    </pic:cNvPicPr>
                  </pic:nvPicPr>
                  <pic:blipFill>
                    <a:blip r:embed="rId6"/>
                    <a:stretch>
                      <a:fillRect/>
                    </a:stretch>
                  </pic:blipFill>
                  <pic:spPr>
                    <a:xfrm>
                      <a:off x="0" y="0"/>
                      <a:ext cx="1243965" cy="1630680"/>
                    </a:xfrm>
                    <a:prstGeom prst="rect">
                      <a:avLst/>
                    </a:prstGeom>
                  </pic:spPr>
                </pic:pic>
              </a:graphicData>
            </a:graphic>
          </wp:anchor>
        </w:drawing>
      </w:r>
      <w:r>
        <w:t>AARAV SAINI</w:t>
      </w:r>
    </w:p>
    <w:p w14:paraId="25C2DA35">
      <w:r>
        <w:rPr>
          <w:b w:val="0"/>
          <w:sz w:val="22"/>
        </w:rPr>
        <w:t>INFORMATION TECHNOLOGY AND ENGINEERING</w:t>
      </w:r>
    </w:p>
    <w:p w14:paraId="14027E39">
      <w:r>
        <w:rPr>
          <w:b w:val="0"/>
          <w:sz w:val="22"/>
        </w:rPr>
        <w:t>📍 Sector 86, Faridabad, Haryana</w:t>
      </w:r>
    </w:p>
    <w:p w14:paraId="64156B62">
      <w:r>
        <w:rPr>
          <w:b w:val="0"/>
          <w:sz w:val="22"/>
        </w:rPr>
        <w:t>📧 aaravsainii09@gmail.com | 📞 +91 8851757870</w:t>
      </w:r>
    </w:p>
    <w:p w14:paraId="56F53A39">
      <w:r>
        <w:rPr>
          <w:b w:val="0"/>
          <w:sz w:val="22"/>
        </w:rPr>
        <w:t>🔗 LinkedIn: Aarav Saini</w:t>
      </w:r>
      <w:bookmarkStart w:id="0" w:name="_GoBack"/>
      <w:bookmarkEnd w:id="0"/>
    </w:p>
    <w:p w14:paraId="69B0ED09">
      <w:pPr>
        <w:pStyle w:val="2"/>
      </w:pPr>
      <w:r>
        <w:t>PROFILE</w:t>
      </w:r>
    </w:p>
    <w:p w14:paraId="5EAFB048">
      <w:r>
        <w:rPr>
          <w:b w:val="0"/>
          <w:sz w:val="22"/>
        </w:rPr>
        <w:t>I am a dedicated B.Tech student with a deep passion for coding and technology. From a young age, I have been fascinated by how software shapes the world, and this curiosity has driven me to constantly learn, build, and innovate. My goal is to achieve excellence in life by combining technical expertise with a strong personal drive for growth and success. I possess natural leadership abilities and have successfully led teams in both academic and extracurricular projects, fostering collaboration and productivity. I believe in building strong, meaningful relationships with my peers and colleagues, and I take pride in maintaining a positive and professional attitude in corporate and team environments. My growth mindset pushes me to continuously improve myself—technically, personally, and professionally. I am confident in my ability to contribute effectively to any organization and look forward to creating a meaningful impact through my skills, vision, and dedication to excellence.</w:t>
      </w:r>
    </w:p>
    <w:p w14:paraId="376DC584">
      <w:pPr>
        <w:pStyle w:val="2"/>
      </w:pPr>
      <w:r>
        <w:t>EDUCATION</w:t>
      </w:r>
    </w:p>
    <w:p w14:paraId="03E3A69B">
      <w:r>
        <w:rPr>
          <w:b w:val="0"/>
          <w:sz w:val="22"/>
        </w:rPr>
        <w:t>Maharaja Agrasen Institute of Technology | GGSIPU, Delhi</w:t>
      </w:r>
    </w:p>
    <w:p w14:paraId="5B526351">
      <w:r>
        <w:rPr>
          <w:b/>
          <w:sz w:val="22"/>
        </w:rPr>
        <w:t>Bachelor of Technology – INFORMATION TECHNOLOGY AND ENGINEERING</w:t>
      </w:r>
    </w:p>
    <w:p w14:paraId="02D8F0C5">
      <w:r>
        <w:rPr>
          <w:b w:val="0"/>
          <w:sz w:val="22"/>
        </w:rPr>
        <w:t>2024 – Present | CGPA: 7.76</w:t>
      </w:r>
    </w:p>
    <w:p w14:paraId="43BB8458">
      <w:r>
        <w:rPr>
          <w:b w:val="0"/>
          <w:sz w:val="22"/>
        </w:rPr>
        <w:t>J.N. International School, Delhi</w:t>
      </w:r>
    </w:p>
    <w:p w14:paraId="1A8D2073">
      <w:r>
        <w:rPr>
          <w:b w:val="0"/>
          <w:sz w:val="22"/>
        </w:rPr>
        <w:t>Senior Secondary (Class 12th) | 2023 – 2024</w:t>
      </w:r>
    </w:p>
    <w:p w14:paraId="1650683A">
      <w:r>
        <w:rPr>
          <w:b w:val="0"/>
          <w:sz w:val="22"/>
        </w:rPr>
        <w:t>Percentage: 90%</w:t>
      </w:r>
    </w:p>
    <w:p w14:paraId="45ACDEC1">
      <w:pPr>
        <w:pStyle w:val="2"/>
      </w:pPr>
      <w:r>
        <w:t>TECHNICAL SKILLS</w:t>
      </w:r>
    </w:p>
    <w:p w14:paraId="7AEBDD2D">
      <w:r>
        <w:rPr>
          <w:b w:val="0"/>
          <w:sz w:val="22"/>
        </w:rPr>
        <w:t>- Basic Computer Knowledge (MS Word, PowerPoint)</w:t>
      </w:r>
    </w:p>
    <w:p w14:paraId="4138A56B">
      <w:r>
        <w:rPr>
          <w:b w:val="0"/>
          <w:sz w:val="22"/>
        </w:rPr>
        <w:t>- Programming: Python (basic), C programming (basic)</w:t>
      </w:r>
    </w:p>
    <w:p w14:paraId="4CEDCBCD">
      <w:r>
        <w:rPr>
          <w:b w:val="0"/>
          <w:sz w:val="22"/>
        </w:rPr>
        <w:t>- Editing Software: Basic knowledge of DaVinci Resolve</w:t>
      </w:r>
    </w:p>
    <w:p w14:paraId="0B75E88D">
      <w:pPr>
        <w:pStyle w:val="2"/>
      </w:pPr>
      <w:r>
        <w:t>SOFT SKILLS &amp; INTERESTS</w:t>
      </w:r>
    </w:p>
    <w:p w14:paraId="1101431C">
      <w:r>
        <w:rPr>
          <w:b w:val="0"/>
          <w:sz w:val="22"/>
        </w:rPr>
        <w:t>- Languages: Fluent in English and Hindi</w:t>
      </w:r>
    </w:p>
    <w:p w14:paraId="6BC29746">
      <w:r>
        <w:rPr>
          <w:b w:val="0"/>
          <w:sz w:val="22"/>
        </w:rPr>
        <w:t>- Interests: Reading, Debates, Sports, Connecting with new people</w:t>
      </w:r>
    </w:p>
    <w:p w14:paraId="6415B7C4">
      <w:pPr>
        <w:pStyle w:val="2"/>
      </w:pPr>
      <w:r>
        <w:t>PROJECTS &amp; EVENTS</w:t>
      </w:r>
    </w:p>
    <w:p w14:paraId="77D39A31">
      <w:r>
        <w:rPr>
          <w:b w:val="0"/>
          <w:sz w:val="22"/>
        </w:rPr>
        <w:t>Tech Events</w:t>
      </w:r>
    </w:p>
    <w:p w14:paraId="7A724371">
      <w:r>
        <w:rPr>
          <w:b w:val="0"/>
          <w:sz w:val="22"/>
        </w:rPr>
        <w:t>Strong leadership and team management skills developed through active participation in tech fests and group assignments. Known for excellent communication and smooth collaboration with team members during high-pressure events.</w:t>
      </w:r>
    </w:p>
    <w:p w14:paraId="4E8EC449">
      <w:r>
        <w:rPr>
          <w:b w:val="0"/>
          <w:sz w:val="22"/>
        </w:rPr>
        <w:t>Sports Enthusiast</w:t>
      </w:r>
    </w:p>
    <w:p w14:paraId="4B248D13">
      <w:r>
        <w:rPr>
          <w:b w:val="0"/>
          <w:sz w:val="22"/>
        </w:rPr>
        <w:t>Played badminton competitively during school and regularly represented my class in inter-house tournaments, consistently performing well and showing strong sportsmanship.</w:t>
      </w:r>
    </w:p>
    <w:p w14:paraId="71AAF1A9">
      <w:pPr>
        <w:pStyle w:val="2"/>
      </w:pPr>
      <w:r>
        <w:t>ACHIEVEMENTS</w:t>
      </w:r>
    </w:p>
    <w:p w14:paraId="1B64F07B">
      <w:r>
        <w:rPr>
          <w:b w:val="0"/>
          <w:sz w:val="22"/>
        </w:rPr>
        <w:t>- 1st Prize – Intra Lawn Tennis Tournament (School Level)</w:t>
      </w:r>
    </w:p>
    <w:p w14:paraId="1768E43B">
      <w:r>
        <w:rPr>
          <w:b w:val="0"/>
          <w:sz w:val="22"/>
        </w:rPr>
        <w:t>- Recognized for maintaining discipline and academic excellence throughout school life</w:t>
      </w:r>
    </w:p>
    <w:sectPr>
      <w:pgSz w:w="12240" w:h="15840"/>
      <w:pgMar w:top="1440" w:right="1800" w:bottom="1440" w:left="180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Rockwell">
    <w:panose1 w:val="02060603020205020403"/>
    <w:charset w:val="00"/>
    <w:family w:val="auto"/>
    <w:pitch w:val="default"/>
    <w:sig w:usb0="00000003" w:usb1="00000000" w:usb2="00000000" w:usb3="00000000" w:csb0="20000001" w:csb1="00000000"/>
  </w:font>
  <w:font w:name="HG明朝B">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D759F4"/>
    <w:rsid w:val="2D465A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527E56"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72A376"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72A376"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72A376"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375439"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375439"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72A376"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72A376"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72A376"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72A376" w:themeColor="accent1" w:sz="8" w:space="4"/>
      </w:pBdr>
      <w:spacing w:after="300" w:line="240" w:lineRule="auto"/>
      <w:contextualSpacing/>
    </w:pPr>
    <w:rPr>
      <w:rFonts w:asciiTheme="majorHAnsi" w:hAnsiTheme="majorHAnsi" w:eastAsiaTheme="majorEastAsia" w:cstheme="majorBidi"/>
      <w:color w:val="4D5040"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527E56" w:themeColor="accent1" w:themeShade="BF"/>
    </w:rPr>
    <w:tblPr>
      <w:tblBorders>
        <w:top w:val="single" w:color="72A376" w:themeColor="accent1" w:sz="8" w:space="0"/>
        <w:bottom w:val="single" w:color="72A376"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2A376" w:themeColor="accent1" w:sz="8" w:space="0"/>
          <w:left w:val="nil"/>
          <w:bottom w:val="single" w:color="72A376" w:themeColor="accent1" w:sz="8" w:space="0"/>
          <w:right w:val="nil"/>
          <w:insideH w:val="nil"/>
          <w:insideV w:val="nil"/>
        </w:tcBorders>
      </w:tcPr>
    </w:tblStylePr>
    <w:tblStylePr w:type="lastRow">
      <w:pPr>
        <w:spacing w:before="0" w:after="0" w:line="240" w:lineRule="auto"/>
      </w:pPr>
      <w:rPr>
        <w:b/>
        <w:bCs/>
      </w:rPr>
      <w:tblPr/>
      <w:tcPr>
        <w:tcBorders>
          <w:top w:val="single" w:color="72A376" w:themeColor="accent1" w:sz="8" w:space="0"/>
          <w:left w:val="nil"/>
          <w:bottom w:val="single" w:color="72A376"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8DD" w:themeFill="accent1" w:themeFillTint="3F"/>
      </w:tcPr>
    </w:tblStylePr>
    <w:tblStylePr w:type="band1Horz">
      <w:tblPr/>
      <w:tcPr>
        <w:tcBorders>
          <w:left w:val="nil"/>
          <w:right w:val="nil"/>
          <w:insideH w:val="nil"/>
          <w:insideV w:val="nil"/>
        </w:tcBorders>
        <w:shd w:val="clear" w:color="auto" w:fill="DCE8DD" w:themeFill="accent1" w:themeFillTint="3F"/>
      </w:tcPr>
    </w:tblStylePr>
  </w:style>
  <w:style w:type="table" w:styleId="39">
    <w:name w:val="Light Shading Accent 2"/>
    <w:basedOn w:val="12"/>
    <w:uiPriority w:val="60"/>
    <w:pPr>
      <w:spacing w:after="0" w:line="240" w:lineRule="auto"/>
    </w:pPr>
    <w:rPr>
      <w:color w:val="76A776" w:themeColor="accent2" w:themeShade="BF"/>
    </w:rPr>
    <w:tblPr>
      <w:tblBorders>
        <w:top w:val="single" w:color="B0CCB0" w:themeColor="accent2" w:sz="8" w:space="0"/>
        <w:bottom w:val="single" w:color="B0CCB0"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B0CCB0" w:themeColor="accent2" w:sz="8" w:space="0"/>
          <w:left w:val="nil"/>
          <w:bottom w:val="single" w:color="B0CCB0" w:themeColor="accent2" w:sz="8" w:space="0"/>
          <w:right w:val="nil"/>
          <w:insideH w:val="nil"/>
          <w:insideV w:val="nil"/>
        </w:tcBorders>
      </w:tcPr>
    </w:tblStylePr>
    <w:tblStylePr w:type="lastRow">
      <w:pPr>
        <w:spacing w:before="0" w:after="0" w:line="240" w:lineRule="auto"/>
      </w:pPr>
      <w:rPr>
        <w:b/>
        <w:bCs/>
      </w:rPr>
      <w:tblPr/>
      <w:tcPr>
        <w:tcBorders>
          <w:top w:val="single" w:color="B0CCB0" w:themeColor="accent2" w:sz="8" w:space="0"/>
          <w:left w:val="nil"/>
          <w:bottom w:val="single" w:color="B0CCB0"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2EB" w:themeFill="accent2" w:themeFillTint="3F"/>
      </w:tcPr>
    </w:tblStylePr>
    <w:tblStylePr w:type="band1Horz">
      <w:tblPr/>
      <w:tcPr>
        <w:tcBorders>
          <w:left w:val="nil"/>
          <w:right w:val="nil"/>
          <w:insideH w:val="nil"/>
          <w:insideV w:val="nil"/>
        </w:tcBorders>
        <w:shd w:val="clear" w:color="auto" w:fill="EBF2EB" w:themeFill="accent2" w:themeFillTint="3F"/>
      </w:tcPr>
    </w:tblStylePr>
  </w:style>
  <w:style w:type="table" w:styleId="40">
    <w:name w:val="Light Shading Accent 3"/>
    <w:basedOn w:val="12"/>
    <w:uiPriority w:val="60"/>
    <w:pPr>
      <w:spacing w:after="0" w:line="240" w:lineRule="auto"/>
    </w:pPr>
    <w:rPr>
      <w:color w:val="66A7B9" w:themeColor="accent3" w:themeShade="BF"/>
    </w:rPr>
    <w:tblPr>
      <w:tblBorders>
        <w:top w:val="single" w:color="A8CDD7" w:themeColor="accent3" w:sz="8" w:space="0"/>
        <w:bottom w:val="single" w:color="A8CDD7"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8CDD7" w:themeColor="accent3" w:sz="8" w:space="0"/>
          <w:left w:val="nil"/>
          <w:bottom w:val="single" w:color="A8CDD7" w:themeColor="accent3" w:sz="8" w:space="0"/>
          <w:right w:val="nil"/>
          <w:insideH w:val="nil"/>
          <w:insideV w:val="nil"/>
        </w:tcBorders>
      </w:tcPr>
    </w:tblStylePr>
    <w:tblStylePr w:type="lastRow">
      <w:pPr>
        <w:spacing w:before="0" w:after="0" w:line="240" w:lineRule="auto"/>
      </w:pPr>
      <w:rPr>
        <w:b/>
        <w:bCs/>
      </w:rPr>
      <w:tblPr/>
      <w:tcPr>
        <w:tcBorders>
          <w:top w:val="single" w:color="A8CDD7" w:themeColor="accent3" w:sz="8" w:space="0"/>
          <w:left w:val="nil"/>
          <w:bottom w:val="single" w:color="A8CDD7"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F2F5" w:themeFill="accent3" w:themeFillTint="3F"/>
      </w:tcPr>
    </w:tblStylePr>
    <w:tblStylePr w:type="band1Horz">
      <w:tblPr/>
      <w:tcPr>
        <w:tcBorders>
          <w:left w:val="nil"/>
          <w:right w:val="nil"/>
          <w:insideH w:val="nil"/>
          <w:insideV w:val="nil"/>
        </w:tcBorders>
        <w:shd w:val="clear" w:color="auto" w:fill="E9F2F5" w:themeFill="accent3" w:themeFillTint="3F"/>
      </w:tcPr>
    </w:tblStylePr>
  </w:style>
  <w:style w:type="table" w:styleId="41">
    <w:name w:val="Light Shading Accent 4"/>
    <w:basedOn w:val="12"/>
    <w:uiPriority w:val="60"/>
    <w:pPr>
      <w:spacing w:after="0" w:line="240" w:lineRule="auto"/>
    </w:pPr>
    <w:rPr>
      <w:color w:val="98947C" w:themeColor="accent4" w:themeShade="BF"/>
    </w:rPr>
    <w:tblPr>
      <w:tblBorders>
        <w:top w:val="single" w:color="C0BEAF" w:themeColor="accent4" w:sz="8" w:space="0"/>
        <w:bottom w:val="single" w:color="C0BEAF"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BEAF" w:themeColor="accent4" w:sz="8" w:space="0"/>
          <w:left w:val="nil"/>
          <w:bottom w:val="single" w:color="C0BEAF" w:themeColor="accent4" w:sz="8" w:space="0"/>
          <w:right w:val="nil"/>
          <w:insideH w:val="nil"/>
          <w:insideV w:val="nil"/>
        </w:tcBorders>
      </w:tcPr>
    </w:tblStylePr>
    <w:tblStylePr w:type="lastRow">
      <w:pPr>
        <w:spacing w:before="0" w:after="0" w:line="240" w:lineRule="auto"/>
      </w:pPr>
      <w:rPr>
        <w:b/>
        <w:bCs/>
      </w:rPr>
      <w:tblPr/>
      <w:tcPr>
        <w:tcBorders>
          <w:top w:val="single" w:color="C0BEAF" w:themeColor="accent4" w:sz="8" w:space="0"/>
          <w:left w:val="nil"/>
          <w:bottom w:val="single" w:color="C0BEAF"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EEB" w:themeFill="accent4" w:themeFillTint="3F"/>
      </w:tcPr>
    </w:tblStylePr>
    <w:tblStylePr w:type="band1Horz">
      <w:tblPr/>
      <w:tcPr>
        <w:tcBorders>
          <w:left w:val="nil"/>
          <w:right w:val="nil"/>
          <w:insideH w:val="nil"/>
          <w:insideV w:val="nil"/>
        </w:tcBorders>
        <w:shd w:val="clear" w:color="auto" w:fill="EFEEEB" w:themeFill="accent4" w:themeFillTint="3F"/>
      </w:tcPr>
    </w:tblStylePr>
  </w:style>
  <w:style w:type="table" w:styleId="42">
    <w:name w:val="Light Shading Accent 5"/>
    <w:basedOn w:val="12"/>
    <w:uiPriority w:val="60"/>
    <w:pPr>
      <w:spacing w:after="0" w:line="240" w:lineRule="auto"/>
    </w:pPr>
    <w:rPr>
      <w:color w:val="B1A35A" w:themeColor="accent5" w:themeShade="BF"/>
    </w:rPr>
    <w:tblPr>
      <w:tblBorders>
        <w:top w:val="single" w:color="CEC597" w:themeColor="accent5" w:sz="8" w:space="0"/>
        <w:bottom w:val="single" w:color="CEC597"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EC597" w:themeColor="accent5" w:sz="8" w:space="0"/>
          <w:left w:val="nil"/>
          <w:bottom w:val="single" w:color="CEC597" w:themeColor="accent5" w:sz="8" w:space="0"/>
          <w:right w:val="nil"/>
          <w:insideH w:val="nil"/>
          <w:insideV w:val="nil"/>
        </w:tcBorders>
      </w:tcPr>
    </w:tblStylePr>
    <w:tblStylePr w:type="lastRow">
      <w:pPr>
        <w:spacing w:before="0" w:after="0" w:line="240" w:lineRule="auto"/>
      </w:pPr>
      <w:rPr>
        <w:b/>
        <w:bCs/>
      </w:rPr>
      <w:tblPr/>
      <w:tcPr>
        <w:tcBorders>
          <w:top w:val="single" w:color="CEC597" w:themeColor="accent5" w:sz="8" w:space="0"/>
          <w:left w:val="nil"/>
          <w:bottom w:val="single" w:color="CEC597"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0E5" w:themeFill="accent5" w:themeFillTint="3F"/>
      </w:tcPr>
    </w:tblStylePr>
    <w:tblStylePr w:type="band1Horz">
      <w:tblPr/>
      <w:tcPr>
        <w:tcBorders>
          <w:left w:val="nil"/>
          <w:right w:val="nil"/>
          <w:insideH w:val="nil"/>
          <w:insideV w:val="nil"/>
        </w:tcBorders>
        <w:shd w:val="clear" w:color="auto" w:fill="F2F0E5" w:themeFill="accent5" w:themeFillTint="3F"/>
      </w:tcPr>
    </w:tblStylePr>
  </w:style>
  <w:style w:type="table" w:styleId="43">
    <w:name w:val="Light Shading Accent 6"/>
    <w:basedOn w:val="12"/>
    <w:uiPriority w:val="60"/>
    <w:pPr>
      <w:spacing w:after="0" w:line="240" w:lineRule="auto"/>
    </w:pPr>
    <w:rPr>
      <w:color w:val="CF6868" w:themeColor="accent6" w:themeShade="BF"/>
    </w:rPr>
    <w:tblPr>
      <w:tblBorders>
        <w:top w:val="single" w:color="E8B7B7" w:themeColor="accent6" w:sz="8" w:space="0"/>
        <w:bottom w:val="single" w:color="E8B7B7"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8B7B7" w:themeColor="accent6" w:sz="8" w:space="0"/>
          <w:left w:val="nil"/>
          <w:bottom w:val="single" w:color="E8B7B7" w:themeColor="accent6" w:sz="8" w:space="0"/>
          <w:right w:val="nil"/>
          <w:insideH w:val="nil"/>
          <w:insideV w:val="nil"/>
        </w:tcBorders>
      </w:tcPr>
    </w:tblStylePr>
    <w:tblStylePr w:type="lastRow">
      <w:pPr>
        <w:spacing w:before="0" w:after="0" w:line="240" w:lineRule="auto"/>
      </w:pPr>
      <w:rPr>
        <w:b/>
        <w:bCs/>
      </w:rPr>
      <w:tblPr/>
      <w:tcPr>
        <w:tcBorders>
          <w:top w:val="single" w:color="E8B7B7" w:themeColor="accent6" w:sz="8" w:space="0"/>
          <w:left w:val="nil"/>
          <w:bottom w:val="single" w:color="E8B7B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DED" w:themeFill="accent6" w:themeFillTint="3F"/>
      </w:tcPr>
    </w:tblStylePr>
    <w:tblStylePr w:type="band1Horz">
      <w:tblPr/>
      <w:tcPr>
        <w:tcBorders>
          <w:left w:val="nil"/>
          <w:right w:val="nil"/>
          <w:insideH w:val="nil"/>
          <w:insideV w:val="nil"/>
        </w:tcBorders>
        <w:shd w:val="clear" w:color="auto" w:fill="F9EDED"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72A376" w:themeColor="accent1" w:sz="8" w:space="0"/>
        <w:left w:val="single" w:color="72A376" w:themeColor="accent1" w:sz="8" w:space="0"/>
        <w:bottom w:val="single" w:color="72A376" w:themeColor="accent1" w:sz="8" w:space="0"/>
        <w:right w:val="single" w:color="72A376"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2A376" w:themeFill="accent1"/>
      </w:tcPr>
    </w:tblStylePr>
    <w:tblStylePr w:type="lastRow">
      <w:pPr>
        <w:spacing w:before="0" w:after="0" w:line="240" w:lineRule="auto"/>
      </w:pPr>
      <w:rPr>
        <w:b/>
        <w:bCs/>
      </w:rPr>
      <w:tblPr/>
      <w:tcPr>
        <w:tcBorders>
          <w:top w:val="double" w:color="72A376" w:themeColor="accent1" w:sz="6" w:space="0"/>
          <w:left w:val="single" w:color="72A376" w:themeColor="accent1" w:sz="8" w:space="0"/>
          <w:bottom w:val="single" w:color="72A376" w:themeColor="accent1" w:sz="8" w:space="0"/>
          <w:right w:val="single" w:color="72A376" w:themeColor="accent1" w:sz="8" w:space="0"/>
        </w:tcBorders>
      </w:tcPr>
    </w:tblStylePr>
    <w:tblStylePr w:type="firstCol">
      <w:rPr>
        <w:b/>
        <w:bCs/>
      </w:rPr>
    </w:tblStylePr>
    <w:tblStylePr w:type="lastCol">
      <w:rPr>
        <w:b/>
        <w:bCs/>
      </w:rPr>
    </w:tblStylePr>
    <w:tblStylePr w:type="band1Vert">
      <w:tblPr/>
      <w:tcPr>
        <w:tcBorders>
          <w:top w:val="single" w:color="72A376" w:themeColor="accent1" w:sz="8" w:space="0"/>
          <w:left w:val="single" w:color="72A376" w:themeColor="accent1" w:sz="8" w:space="0"/>
          <w:bottom w:val="single" w:color="72A376" w:themeColor="accent1" w:sz="8" w:space="0"/>
          <w:right w:val="single" w:color="72A376" w:themeColor="accent1" w:sz="8" w:space="0"/>
        </w:tcBorders>
      </w:tcPr>
    </w:tblStylePr>
    <w:tblStylePr w:type="band1Horz">
      <w:tblPr/>
      <w:tcPr>
        <w:tcBorders>
          <w:top w:val="single" w:color="72A376" w:themeColor="accent1" w:sz="8" w:space="0"/>
          <w:left w:val="single" w:color="72A376" w:themeColor="accent1" w:sz="8" w:space="0"/>
          <w:bottom w:val="single" w:color="72A376" w:themeColor="accent1" w:sz="8" w:space="0"/>
          <w:right w:val="single" w:color="72A376" w:themeColor="accent1" w:sz="8" w:space="0"/>
        </w:tcBorders>
      </w:tcPr>
    </w:tblStylePr>
  </w:style>
  <w:style w:type="table" w:styleId="46">
    <w:name w:val="Light List Accent 2"/>
    <w:basedOn w:val="12"/>
    <w:uiPriority w:val="61"/>
    <w:pPr>
      <w:spacing w:after="0" w:line="240" w:lineRule="auto"/>
    </w:pPr>
    <w:tblPr>
      <w:tblBorders>
        <w:top w:val="single" w:color="B0CCB0" w:themeColor="accent2" w:sz="8" w:space="0"/>
        <w:left w:val="single" w:color="B0CCB0" w:themeColor="accent2" w:sz="8" w:space="0"/>
        <w:bottom w:val="single" w:color="B0CCB0" w:themeColor="accent2" w:sz="8" w:space="0"/>
        <w:right w:val="single" w:color="B0CCB0"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B0CCB0" w:themeFill="accent2"/>
      </w:tcPr>
    </w:tblStylePr>
    <w:tblStylePr w:type="lastRow">
      <w:pPr>
        <w:spacing w:before="0" w:after="0" w:line="240" w:lineRule="auto"/>
      </w:pPr>
      <w:rPr>
        <w:b/>
        <w:bCs/>
      </w:rPr>
      <w:tblPr/>
      <w:tcPr>
        <w:tcBorders>
          <w:top w:val="double" w:color="B0CCB0" w:themeColor="accent2" w:sz="6" w:space="0"/>
          <w:left w:val="single" w:color="B0CCB0" w:themeColor="accent2" w:sz="8" w:space="0"/>
          <w:bottom w:val="single" w:color="B0CCB0" w:themeColor="accent2" w:sz="8" w:space="0"/>
          <w:right w:val="single" w:color="B0CCB0" w:themeColor="accent2" w:sz="8" w:space="0"/>
        </w:tcBorders>
      </w:tcPr>
    </w:tblStylePr>
    <w:tblStylePr w:type="firstCol">
      <w:rPr>
        <w:b/>
        <w:bCs/>
      </w:rPr>
    </w:tblStylePr>
    <w:tblStylePr w:type="lastCol">
      <w:rPr>
        <w:b/>
        <w:bCs/>
      </w:rPr>
    </w:tblStylePr>
    <w:tblStylePr w:type="band1Vert">
      <w:tblPr/>
      <w:tcPr>
        <w:tcBorders>
          <w:top w:val="single" w:color="B0CCB0" w:themeColor="accent2" w:sz="8" w:space="0"/>
          <w:left w:val="single" w:color="B0CCB0" w:themeColor="accent2" w:sz="8" w:space="0"/>
          <w:bottom w:val="single" w:color="B0CCB0" w:themeColor="accent2" w:sz="8" w:space="0"/>
          <w:right w:val="single" w:color="B0CCB0" w:themeColor="accent2" w:sz="8" w:space="0"/>
        </w:tcBorders>
      </w:tcPr>
    </w:tblStylePr>
    <w:tblStylePr w:type="band1Horz">
      <w:tblPr/>
      <w:tcPr>
        <w:tcBorders>
          <w:top w:val="single" w:color="B0CCB0" w:themeColor="accent2" w:sz="8" w:space="0"/>
          <w:left w:val="single" w:color="B0CCB0" w:themeColor="accent2" w:sz="8" w:space="0"/>
          <w:bottom w:val="single" w:color="B0CCB0" w:themeColor="accent2" w:sz="8" w:space="0"/>
          <w:right w:val="single" w:color="B0CCB0" w:themeColor="accent2" w:sz="8" w:space="0"/>
        </w:tcBorders>
      </w:tcPr>
    </w:tblStylePr>
  </w:style>
  <w:style w:type="table" w:styleId="47">
    <w:name w:val="Light List Accent 3"/>
    <w:basedOn w:val="12"/>
    <w:uiPriority w:val="61"/>
    <w:pPr>
      <w:spacing w:after="0" w:line="240" w:lineRule="auto"/>
    </w:pPr>
    <w:tblPr>
      <w:tblBorders>
        <w:top w:val="single" w:color="A8CDD7" w:themeColor="accent3" w:sz="8" w:space="0"/>
        <w:left w:val="single" w:color="A8CDD7" w:themeColor="accent3" w:sz="8" w:space="0"/>
        <w:bottom w:val="single" w:color="A8CDD7" w:themeColor="accent3" w:sz="8" w:space="0"/>
        <w:right w:val="single" w:color="A8CDD7"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A8CDD7" w:themeFill="accent3"/>
      </w:tcPr>
    </w:tblStylePr>
    <w:tblStylePr w:type="lastRow">
      <w:pPr>
        <w:spacing w:before="0" w:after="0" w:line="240" w:lineRule="auto"/>
      </w:pPr>
      <w:rPr>
        <w:b/>
        <w:bCs/>
      </w:rPr>
      <w:tblPr/>
      <w:tcPr>
        <w:tcBorders>
          <w:top w:val="double" w:color="A8CDD7" w:themeColor="accent3" w:sz="6" w:space="0"/>
          <w:left w:val="single" w:color="A8CDD7" w:themeColor="accent3" w:sz="8" w:space="0"/>
          <w:bottom w:val="single" w:color="A8CDD7" w:themeColor="accent3" w:sz="8" w:space="0"/>
          <w:right w:val="single" w:color="A8CDD7" w:themeColor="accent3" w:sz="8" w:space="0"/>
        </w:tcBorders>
      </w:tcPr>
    </w:tblStylePr>
    <w:tblStylePr w:type="firstCol">
      <w:rPr>
        <w:b/>
        <w:bCs/>
      </w:rPr>
    </w:tblStylePr>
    <w:tblStylePr w:type="lastCol">
      <w:rPr>
        <w:b/>
        <w:bCs/>
      </w:rPr>
    </w:tblStylePr>
    <w:tblStylePr w:type="band1Vert">
      <w:tblPr/>
      <w:tcPr>
        <w:tcBorders>
          <w:top w:val="single" w:color="A8CDD7" w:themeColor="accent3" w:sz="8" w:space="0"/>
          <w:left w:val="single" w:color="A8CDD7" w:themeColor="accent3" w:sz="8" w:space="0"/>
          <w:bottom w:val="single" w:color="A8CDD7" w:themeColor="accent3" w:sz="8" w:space="0"/>
          <w:right w:val="single" w:color="A8CDD7" w:themeColor="accent3" w:sz="8" w:space="0"/>
        </w:tcBorders>
      </w:tcPr>
    </w:tblStylePr>
    <w:tblStylePr w:type="band1Horz">
      <w:tblPr/>
      <w:tcPr>
        <w:tcBorders>
          <w:top w:val="single" w:color="A8CDD7" w:themeColor="accent3" w:sz="8" w:space="0"/>
          <w:left w:val="single" w:color="A8CDD7" w:themeColor="accent3" w:sz="8" w:space="0"/>
          <w:bottom w:val="single" w:color="A8CDD7" w:themeColor="accent3" w:sz="8" w:space="0"/>
          <w:right w:val="single" w:color="A8CDD7" w:themeColor="accent3" w:sz="8" w:space="0"/>
        </w:tcBorders>
      </w:tcPr>
    </w:tblStylePr>
  </w:style>
  <w:style w:type="table" w:styleId="48">
    <w:name w:val="Light List Accent 4"/>
    <w:basedOn w:val="12"/>
    <w:uiPriority w:val="61"/>
    <w:pPr>
      <w:spacing w:after="0" w:line="240" w:lineRule="auto"/>
    </w:pPr>
    <w:tblPr>
      <w:tblBorders>
        <w:top w:val="single" w:color="C0BEAF" w:themeColor="accent4" w:sz="8" w:space="0"/>
        <w:left w:val="single" w:color="C0BEAF" w:themeColor="accent4" w:sz="8" w:space="0"/>
        <w:bottom w:val="single" w:color="C0BEAF" w:themeColor="accent4" w:sz="8" w:space="0"/>
        <w:right w:val="single" w:color="C0BEAF"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BEAF" w:themeFill="accent4"/>
      </w:tcPr>
    </w:tblStylePr>
    <w:tblStylePr w:type="lastRow">
      <w:pPr>
        <w:spacing w:before="0" w:after="0" w:line="240" w:lineRule="auto"/>
      </w:pPr>
      <w:rPr>
        <w:b/>
        <w:bCs/>
      </w:rPr>
      <w:tblPr/>
      <w:tcPr>
        <w:tcBorders>
          <w:top w:val="double" w:color="C0BEAF" w:themeColor="accent4" w:sz="6" w:space="0"/>
          <w:left w:val="single" w:color="C0BEAF" w:themeColor="accent4" w:sz="8" w:space="0"/>
          <w:bottom w:val="single" w:color="C0BEAF" w:themeColor="accent4" w:sz="8" w:space="0"/>
          <w:right w:val="single" w:color="C0BEAF" w:themeColor="accent4" w:sz="8" w:space="0"/>
        </w:tcBorders>
      </w:tcPr>
    </w:tblStylePr>
    <w:tblStylePr w:type="firstCol">
      <w:rPr>
        <w:b/>
        <w:bCs/>
      </w:rPr>
    </w:tblStylePr>
    <w:tblStylePr w:type="lastCol">
      <w:rPr>
        <w:b/>
        <w:bCs/>
      </w:rPr>
    </w:tblStylePr>
    <w:tblStylePr w:type="band1Vert">
      <w:tblPr/>
      <w:tcPr>
        <w:tcBorders>
          <w:top w:val="single" w:color="C0BEAF" w:themeColor="accent4" w:sz="8" w:space="0"/>
          <w:left w:val="single" w:color="C0BEAF" w:themeColor="accent4" w:sz="8" w:space="0"/>
          <w:bottom w:val="single" w:color="C0BEAF" w:themeColor="accent4" w:sz="8" w:space="0"/>
          <w:right w:val="single" w:color="C0BEAF" w:themeColor="accent4" w:sz="8" w:space="0"/>
        </w:tcBorders>
      </w:tcPr>
    </w:tblStylePr>
    <w:tblStylePr w:type="band1Horz">
      <w:tblPr/>
      <w:tcPr>
        <w:tcBorders>
          <w:top w:val="single" w:color="C0BEAF" w:themeColor="accent4" w:sz="8" w:space="0"/>
          <w:left w:val="single" w:color="C0BEAF" w:themeColor="accent4" w:sz="8" w:space="0"/>
          <w:bottom w:val="single" w:color="C0BEAF" w:themeColor="accent4" w:sz="8" w:space="0"/>
          <w:right w:val="single" w:color="C0BEAF" w:themeColor="accent4" w:sz="8" w:space="0"/>
        </w:tcBorders>
      </w:tcPr>
    </w:tblStylePr>
  </w:style>
  <w:style w:type="table" w:styleId="49">
    <w:name w:val="Light List Accent 5"/>
    <w:basedOn w:val="12"/>
    <w:uiPriority w:val="61"/>
    <w:pPr>
      <w:spacing w:after="0" w:line="240" w:lineRule="auto"/>
    </w:pPr>
    <w:tblPr>
      <w:tblBorders>
        <w:top w:val="single" w:color="CEC597" w:themeColor="accent5" w:sz="8" w:space="0"/>
        <w:left w:val="single" w:color="CEC597" w:themeColor="accent5" w:sz="8" w:space="0"/>
        <w:bottom w:val="single" w:color="CEC597" w:themeColor="accent5" w:sz="8" w:space="0"/>
        <w:right w:val="single" w:color="CEC597"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EC597" w:themeFill="accent5"/>
      </w:tcPr>
    </w:tblStylePr>
    <w:tblStylePr w:type="lastRow">
      <w:pPr>
        <w:spacing w:before="0" w:after="0" w:line="240" w:lineRule="auto"/>
      </w:pPr>
      <w:rPr>
        <w:b/>
        <w:bCs/>
      </w:rPr>
      <w:tblPr/>
      <w:tcPr>
        <w:tcBorders>
          <w:top w:val="double" w:color="CEC597" w:themeColor="accent5" w:sz="6" w:space="0"/>
          <w:left w:val="single" w:color="CEC597" w:themeColor="accent5" w:sz="8" w:space="0"/>
          <w:bottom w:val="single" w:color="CEC597" w:themeColor="accent5" w:sz="8" w:space="0"/>
          <w:right w:val="single" w:color="CEC597" w:themeColor="accent5" w:sz="8" w:space="0"/>
        </w:tcBorders>
      </w:tcPr>
    </w:tblStylePr>
    <w:tblStylePr w:type="firstCol">
      <w:rPr>
        <w:b/>
        <w:bCs/>
      </w:rPr>
    </w:tblStylePr>
    <w:tblStylePr w:type="lastCol">
      <w:rPr>
        <w:b/>
        <w:bCs/>
      </w:rPr>
    </w:tblStylePr>
    <w:tblStylePr w:type="band1Vert">
      <w:tblPr/>
      <w:tcPr>
        <w:tcBorders>
          <w:top w:val="single" w:color="CEC597" w:themeColor="accent5" w:sz="8" w:space="0"/>
          <w:left w:val="single" w:color="CEC597" w:themeColor="accent5" w:sz="8" w:space="0"/>
          <w:bottom w:val="single" w:color="CEC597" w:themeColor="accent5" w:sz="8" w:space="0"/>
          <w:right w:val="single" w:color="CEC597" w:themeColor="accent5" w:sz="8" w:space="0"/>
        </w:tcBorders>
      </w:tcPr>
    </w:tblStylePr>
    <w:tblStylePr w:type="band1Horz">
      <w:tblPr/>
      <w:tcPr>
        <w:tcBorders>
          <w:top w:val="single" w:color="CEC597" w:themeColor="accent5" w:sz="8" w:space="0"/>
          <w:left w:val="single" w:color="CEC597" w:themeColor="accent5" w:sz="8" w:space="0"/>
          <w:bottom w:val="single" w:color="CEC597" w:themeColor="accent5" w:sz="8" w:space="0"/>
          <w:right w:val="single" w:color="CEC597" w:themeColor="accent5" w:sz="8" w:space="0"/>
        </w:tcBorders>
      </w:tcPr>
    </w:tblStylePr>
  </w:style>
  <w:style w:type="table" w:styleId="50">
    <w:name w:val="Light List Accent 6"/>
    <w:basedOn w:val="12"/>
    <w:uiPriority w:val="61"/>
    <w:pPr>
      <w:spacing w:after="0" w:line="240" w:lineRule="auto"/>
    </w:pPr>
    <w:tblPr>
      <w:tblBorders>
        <w:top w:val="single" w:color="E8B7B7" w:themeColor="accent6" w:sz="8" w:space="0"/>
        <w:left w:val="single" w:color="E8B7B7" w:themeColor="accent6" w:sz="8" w:space="0"/>
        <w:bottom w:val="single" w:color="E8B7B7" w:themeColor="accent6" w:sz="8" w:space="0"/>
        <w:right w:val="single" w:color="E8B7B7"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8B7B7" w:themeFill="accent6"/>
      </w:tcPr>
    </w:tblStylePr>
    <w:tblStylePr w:type="lastRow">
      <w:pPr>
        <w:spacing w:before="0" w:after="0" w:line="240" w:lineRule="auto"/>
      </w:pPr>
      <w:rPr>
        <w:b/>
        <w:bCs/>
      </w:rPr>
      <w:tblPr/>
      <w:tcPr>
        <w:tcBorders>
          <w:top w:val="double" w:color="E8B7B7" w:themeColor="accent6" w:sz="6" w:space="0"/>
          <w:left w:val="single" w:color="E8B7B7" w:themeColor="accent6" w:sz="8" w:space="0"/>
          <w:bottom w:val="single" w:color="E8B7B7" w:themeColor="accent6" w:sz="8" w:space="0"/>
          <w:right w:val="single" w:color="E8B7B7" w:themeColor="accent6" w:sz="8" w:space="0"/>
        </w:tcBorders>
      </w:tcPr>
    </w:tblStylePr>
    <w:tblStylePr w:type="firstCol">
      <w:rPr>
        <w:b/>
        <w:bCs/>
      </w:rPr>
    </w:tblStylePr>
    <w:tblStylePr w:type="lastCol">
      <w:rPr>
        <w:b/>
        <w:bCs/>
      </w:rPr>
    </w:tblStylePr>
    <w:tblStylePr w:type="band1Vert">
      <w:tblPr/>
      <w:tcPr>
        <w:tcBorders>
          <w:top w:val="single" w:color="E8B7B7" w:themeColor="accent6" w:sz="8" w:space="0"/>
          <w:left w:val="single" w:color="E8B7B7" w:themeColor="accent6" w:sz="8" w:space="0"/>
          <w:bottom w:val="single" w:color="E8B7B7" w:themeColor="accent6" w:sz="8" w:space="0"/>
          <w:right w:val="single" w:color="E8B7B7" w:themeColor="accent6" w:sz="8" w:space="0"/>
        </w:tcBorders>
      </w:tcPr>
    </w:tblStylePr>
    <w:tblStylePr w:type="band1Horz">
      <w:tblPr/>
      <w:tcPr>
        <w:tcBorders>
          <w:top w:val="single" w:color="E8B7B7" w:themeColor="accent6" w:sz="8" w:space="0"/>
          <w:left w:val="single" w:color="E8B7B7" w:themeColor="accent6" w:sz="8" w:space="0"/>
          <w:bottom w:val="single" w:color="E8B7B7" w:themeColor="accent6" w:sz="8" w:space="0"/>
          <w:right w:val="single" w:color="E8B7B7"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72A376" w:themeColor="accent1" w:sz="8" w:space="0"/>
        <w:left w:val="single" w:color="72A376" w:themeColor="accent1" w:sz="8" w:space="0"/>
        <w:bottom w:val="single" w:color="72A376" w:themeColor="accent1" w:sz="8" w:space="0"/>
        <w:right w:val="single" w:color="72A376" w:themeColor="accent1" w:sz="8" w:space="0"/>
        <w:insideH w:val="single" w:color="72A376" w:themeColor="accent1" w:sz="8" w:space="0"/>
        <w:insideV w:val="single" w:color="72A376"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2A376" w:themeColor="accent1" w:sz="8" w:space="0"/>
          <w:left w:val="single" w:color="72A376" w:themeColor="accent1" w:sz="8" w:space="0"/>
          <w:bottom w:val="single" w:color="72A376" w:themeColor="accent1" w:sz="18" w:space="0"/>
          <w:right w:val="single" w:color="72A376"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2A376" w:themeColor="accent1" w:sz="6" w:space="0"/>
          <w:left w:val="single" w:color="72A376" w:themeColor="accent1" w:sz="8" w:space="0"/>
          <w:bottom w:val="single" w:color="72A376" w:themeColor="accent1" w:sz="8" w:space="0"/>
          <w:right w:val="single" w:color="72A376"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2A376" w:themeColor="accent1" w:sz="8" w:space="0"/>
          <w:left w:val="single" w:color="72A376" w:themeColor="accent1" w:sz="8" w:space="0"/>
          <w:bottom w:val="single" w:color="72A376" w:themeColor="accent1" w:sz="8" w:space="0"/>
          <w:right w:val="single" w:color="72A376" w:themeColor="accent1" w:sz="8" w:space="0"/>
        </w:tcBorders>
      </w:tcPr>
    </w:tblStylePr>
    <w:tblStylePr w:type="band1Vert">
      <w:tblPr/>
      <w:tcPr>
        <w:tcBorders>
          <w:top w:val="single" w:color="72A376" w:themeColor="accent1" w:sz="8" w:space="0"/>
          <w:left w:val="single" w:color="72A376" w:themeColor="accent1" w:sz="8" w:space="0"/>
          <w:bottom w:val="single" w:color="72A376" w:themeColor="accent1" w:sz="8" w:space="0"/>
          <w:right w:val="single" w:color="72A376" w:themeColor="accent1" w:sz="8" w:space="0"/>
        </w:tcBorders>
        <w:shd w:val="clear" w:color="auto" w:fill="DCE8DD" w:themeFill="accent1" w:themeFillTint="3F"/>
      </w:tcPr>
    </w:tblStylePr>
    <w:tblStylePr w:type="band1Horz">
      <w:tblPr/>
      <w:tcPr>
        <w:tcBorders>
          <w:top w:val="single" w:color="72A376" w:themeColor="accent1" w:sz="8" w:space="0"/>
          <w:left w:val="single" w:color="72A376" w:themeColor="accent1" w:sz="8" w:space="0"/>
          <w:bottom w:val="single" w:color="72A376" w:themeColor="accent1" w:sz="8" w:space="0"/>
          <w:right w:val="single" w:color="72A376" w:themeColor="accent1" w:sz="8" w:space="0"/>
          <w:insideV w:val="single" w:sz="8" w:space="0"/>
        </w:tcBorders>
        <w:shd w:val="clear" w:color="auto" w:fill="DCE8DD" w:themeFill="accent1" w:themeFillTint="3F"/>
      </w:tcPr>
    </w:tblStylePr>
    <w:tblStylePr w:type="band2Horz">
      <w:tblPr/>
      <w:tcPr>
        <w:tcBorders>
          <w:top w:val="single" w:color="72A376" w:themeColor="accent1" w:sz="8" w:space="0"/>
          <w:left w:val="single" w:color="72A376" w:themeColor="accent1" w:sz="8" w:space="0"/>
          <w:bottom w:val="single" w:color="72A376" w:themeColor="accent1" w:sz="8" w:space="0"/>
          <w:right w:val="single" w:color="72A376"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B0CCB0" w:themeColor="accent2" w:sz="8" w:space="0"/>
        <w:left w:val="single" w:color="B0CCB0" w:themeColor="accent2" w:sz="8" w:space="0"/>
        <w:bottom w:val="single" w:color="B0CCB0" w:themeColor="accent2" w:sz="8" w:space="0"/>
        <w:right w:val="single" w:color="B0CCB0" w:themeColor="accent2" w:sz="8" w:space="0"/>
        <w:insideH w:val="single" w:color="B0CCB0" w:themeColor="accent2" w:sz="8" w:space="0"/>
        <w:insideV w:val="single" w:color="B0CCB0"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B0CCB0" w:themeColor="accent2" w:sz="8" w:space="0"/>
          <w:left w:val="single" w:color="B0CCB0" w:themeColor="accent2" w:sz="8" w:space="0"/>
          <w:bottom w:val="single" w:color="B0CCB0" w:themeColor="accent2" w:sz="18" w:space="0"/>
          <w:right w:val="single" w:color="B0CCB0"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0CCB0" w:themeColor="accent2" w:sz="6" w:space="0"/>
          <w:left w:val="single" w:color="B0CCB0" w:themeColor="accent2" w:sz="8" w:space="0"/>
          <w:bottom w:val="single" w:color="B0CCB0" w:themeColor="accent2" w:sz="8" w:space="0"/>
          <w:right w:val="single" w:color="B0CCB0"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0CCB0" w:themeColor="accent2" w:sz="8" w:space="0"/>
          <w:left w:val="single" w:color="B0CCB0" w:themeColor="accent2" w:sz="8" w:space="0"/>
          <w:bottom w:val="single" w:color="B0CCB0" w:themeColor="accent2" w:sz="8" w:space="0"/>
          <w:right w:val="single" w:color="B0CCB0" w:themeColor="accent2" w:sz="8" w:space="0"/>
        </w:tcBorders>
      </w:tcPr>
    </w:tblStylePr>
    <w:tblStylePr w:type="band1Vert">
      <w:tblPr/>
      <w:tcPr>
        <w:tcBorders>
          <w:top w:val="single" w:color="B0CCB0" w:themeColor="accent2" w:sz="8" w:space="0"/>
          <w:left w:val="single" w:color="B0CCB0" w:themeColor="accent2" w:sz="8" w:space="0"/>
          <w:bottom w:val="single" w:color="B0CCB0" w:themeColor="accent2" w:sz="8" w:space="0"/>
          <w:right w:val="single" w:color="B0CCB0" w:themeColor="accent2" w:sz="8" w:space="0"/>
        </w:tcBorders>
        <w:shd w:val="clear" w:color="auto" w:fill="EBF2EB" w:themeFill="accent2" w:themeFillTint="3F"/>
      </w:tcPr>
    </w:tblStylePr>
    <w:tblStylePr w:type="band1Horz">
      <w:tblPr/>
      <w:tcPr>
        <w:tcBorders>
          <w:top w:val="single" w:color="B0CCB0" w:themeColor="accent2" w:sz="8" w:space="0"/>
          <w:left w:val="single" w:color="B0CCB0" w:themeColor="accent2" w:sz="8" w:space="0"/>
          <w:bottom w:val="single" w:color="B0CCB0" w:themeColor="accent2" w:sz="8" w:space="0"/>
          <w:right w:val="single" w:color="B0CCB0" w:themeColor="accent2" w:sz="8" w:space="0"/>
          <w:insideV w:val="single" w:sz="8" w:space="0"/>
        </w:tcBorders>
        <w:shd w:val="clear" w:color="auto" w:fill="EBF2EB" w:themeFill="accent2" w:themeFillTint="3F"/>
      </w:tcPr>
    </w:tblStylePr>
    <w:tblStylePr w:type="band2Horz">
      <w:tblPr/>
      <w:tcPr>
        <w:tcBorders>
          <w:top w:val="single" w:color="B0CCB0" w:themeColor="accent2" w:sz="8" w:space="0"/>
          <w:left w:val="single" w:color="B0CCB0" w:themeColor="accent2" w:sz="8" w:space="0"/>
          <w:bottom w:val="single" w:color="B0CCB0" w:themeColor="accent2" w:sz="8" w:space="0"/>
          <w:right w:val="single" w:color="B0CCB0"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A8CDD7" w:themeColor="accent3" w:sz="8" w:space="0"/>
        <w:left w:val="single" w:color="A8CDD7" w:themeColor="accent3" w:sz="8" w:space="0"/>
        <w:bottom w:val="single" w:color="A8CDD7" w:themeColor="accent3" w:sz="8" w:space="0"/>
        <w:right w:val="single" w:color="A8CDD7" w:themeColor="accent3" w:sz="8" w:space="0"/>
        <w:insideH w:val="single" w:color="A8CDD7" w:themeColor="accent3" w:sz="8" w:space="0"/>
        <w:insideV w:val="single" w:color="A8CDD7"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A8CDD7" w:themeColor="accent3" w:sz="8" w:space="0"/>
          <w:left w:val="single" w:color="A8CDD7" w:themeColor="accent3" w:sz="8" w:space="0"/>
          <w:bottom w:val="single" w:color="A8CDD7" w:themeColor="accent3" w:sz="18" w:space="0"/>
          <w:right w:val="single" w:color="A8CDD7"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8CDD7" w:themeColor="accent3" w:sz="6" w:space="0"/>
          <w:left w:val="single" w:color="A8CDD7" w:themeColor="accent3" w:sz="8" w:space="0"/>
          <w:bottom w:val="single" w:color="A8CDD7" w:themeColor="accent3" w:sz="8" w:space="0"/>
          <w:right w:val="single" w:color="A8CDD7"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8CDD7" w:themeColor="accent3" w:sz="8" w:space="0"/>
          <w:left w:val="single" w:color="A8CDD7" w:themeColor="accent3" w:sz="8" w:space="0"/>
          <w:bottom w:val="single" w:color="A8CDD7" w:themeColor="accent3" w:sz="8" w:space="0"/>
          <w:right w:val="single" w:color="A8CDD7" w:themeColor="accent3" w:sz="8" w:space="0"/>
        </w:tcBorders>
      </w:tcPr>
    </w:tblStylePr>
    <w:tblStylePr w:type="band1Vert">
      <w:tblPr/>
      <w:tcPr>
        <w:tcBorders>
          <w:top w:val="single" w:color="A8CDD7" w:themeColor="accent3" w:sz="8" w:space="0"/>
          <w:left w:val="single" w:color="A8CDD7" w:themeColor="accent3" w:sz="8" w:space="0"/>
          <w:bottom w:val="single" w:color="A8CDD7" w:themeColor="accent3" w:sz="8" w:space="0"/>
          <w:right w:val="single" w:color="A8CDD7" w:themeColor="accent3" w:sz="8" w:space="0"/>
        </w:tcBorders>
        <w:shd w:val="clear" w:color="auto" w:fill="E9F2F5" w:themeFill="accent3" w:themeFillTint="3F"/>
      </w:tcPr>
    </w:tblStylePr>
    <w:tblStylePr w:type="band1Horz">
      <w:tblPr/>
      <w:tcPr>
        <w:tcBorders>
          <w:top w:val="single" w:color="A8CDD7" w:themeColor="accent3" w:sz="8" w:space="0"/>
          <w:left w:val="single" w:color="A8CDD7" w:themeColor="accent3" w:sz="8" w:space="0"/>
          <w:bottom w:val="single" w:color="A8CDD7" w:themeColor="accent3" w:sz="8" w:space="0"/>
          <w:right w:val="single" w:color="A8CDD7" w:themeColor="accent3" w:sz="8" w:space="0"/>
          <w:insideV w:val="single" w:sz="8" w:space="0"/>
        </w:tcBorders>
        <w:shd w:val="clear" w:color="auto" w:fill="E9F2F5" w:themeFill="accent3" w:themeFillTint="3F"/>
      </w:tcPr>
    </w:tblStylePr>
    <w:tblStylePr w:type="band2Horz">
      <w:tblPr/>
      <w:tcPr>
        <w:tcBorders>
          <w:top w:val="single" w:color="A8CDD7" w:themeColor="accent3" w:sz="8" w:space="0"/>
          <w:left w:val="single" w:color="A8CDD7" w:themeColor="accent3" w:sz="8" w:space="0"/>
          <w:bottom w:val="single" w:color="A8CDD7" w:themeColor="accent3" w:sz="8" w:space="0"/>
          <w:right w:val="single" w:color="A8CDD7"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C0BEAF" w:themeColor="accent4" w:sz="8" w:space="0"/>
        <w:left w:val="single" w:color="C0BEAF" w:themeColor="accent4" w:sz="8" w:space="0"/>
        <w:bottom w:val="single" w:color="C0BEAF" w:themeColor="accent4" w:sz="8" w:space="0"/>
        <w:right w:val="single" w:color="C0BEAF" w:themeColor="accent4" w:sz="8" w:space="0"/>
        <w:insideH w:val="single" w:color="C0BEAF" w:themeColor="accent4" w:sz="8" w:space="0"/>
        <w:insideV w:val="single" w:color="C0BEAF"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BEAF" w:themeColor="accent4" w:sz="8" w:space="0"/>
          <w:left w:val="single" w:color="C0BEAF" w:themeColor="accent4" w:sz="8" w:space="0"/>
          <w:bottom w:val="single" w:color="C0BEAF" w:themeColor="accent4" w:sz="18" w:space="0"/>
          <w:right w:val="single" w:color="C0BEAF"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BEAF" w:themeColor="accent4" w:sz="6" w:space="0"/>
          <w:left w:val="single" w:color="C0BEAF" w:themeColor="accent4" w:sz="8" w:space="0"/>
          <w:bottom w:val="single" w:color="C0BEAF" w:themeColor="accent4" w:sz="8" w:space="0"/>
          <w:right w:val="single" w:color="C0BEAF"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BEAF" w:themeColor="accent4" w:sz="8" w:space="0"/>
          <w:left w:val="single" w:color="C0BEAF" w:themeColor="accent4" w:sz="8" w:space="0"/>
          <w:bottom w:val="single" w:color="C0BEAF" w:themeColor="accent4" w:sz="8" w:space="0"/>
          <w:right w:val="single" w:color="C0BEAF" w:themeColor="accent4" w:sz="8" w:space="0"/>
        </w:tcBorders>
      </w:tcPr>
    </w:tblStylePr>
    <w:tblStylePr w:type="band1Vert">
      <w:tblPr/>
      <w:tcPr>
        <w:tcBorders>
          <w:top w:val="single" w:color="C0BEAF" w:themeColor="accent4" w:sz="8" w:space="0"/>
          <w:left w:val="single" w:color="C0BEAF" w:themeColor="accent4" w:sz="8" w:space="0"/>
          <w:bottom w:val="single" w:color="C0BEAF" w:themeColor="accent4" w:sz="8" w:space="0"/>
          <w:right w:val="single" w:color="C0BEAF" w:themeColor="accent4" w:sz="8" w:space="0"/>
        </w:tcBorders>
        <w:shd w:val="clear" w:color="auto" w:fill="EFEEEB" w:themeFill="accent4" w:themeFillTint="3F"/>
      </w:tcPr>
    </w:tblStylePr>
    <w:tblStylePr w:type="band1Horz">
      <w:tblPr/>
      <w:tcPr>
        <w:tcBorders>
          <w:top w:val="single" w:color="C0BEAF" w:themeColor="accent4" w:sz="8" w:space="0"/>
          <w:left w:val="single" w:color="C0BEAF" w:themeColor="accent4" w:sz="8" w:space="0"/>
          <w:bottom w:val="single" w:color="C0BEAF" w:themeColor="accent4" w:sz="8" w:space="0"/>
          <w:right w:val="single" w:color="C0BEAF" w:themeColor="accent4" w:sz="8" w:space="0"/>
          <w:insideV w:val="single" w:sz="8" w:space="0"/>
        </w:tcBorders>
        <w:shd w:val="clear" w:color="auto" w:fill="EFEEEB" w:themeFill="accent4" w:themeFillTint="3F"/>
      </w:tcPr>
    </w:tblStylePr>
    <w:tblStylePr w:type="band2Horz">
      <w:tblPr/>
      <w:tcPr>
        <w:tcBorders>
          <w:top w:val="single" w:color="C0BEAF" w:themeColor="accent4" w:sz="8" w:space="0"/>
          <w:left w:val="single" w:color="C0BEAF" w:themeColor="accent4" w:sz="8" w:space="0"/>
          <w:bottom w:val="single" w:color="C0BEAF" w:themeColor="accent4" w:sz="8" w:space="0"/>
          <w:right w:val="single" w:color="C0BEAF"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CEC597" w:themeColor="accent5" w:sz="8" w:space="0"/>
        <w:left w:val="single" w:color="CEC597" w:themeColor="accent5" w:sz="8" w:space="0"/>
        <w:bottom w:val="single" w:color="CEC597" w:themeColor="accent5" w:sz="8" w:space="0"/>
        <w:right w:val="single" w:color="CEC597" w:themeColor="accent5" w:sz="8" w:space="0"/>
        <w:insideH w:val="single" w:color="CEC597" w:themeColor="accent5" w:sz="8" w:space="0"/>
        <w:insideV w:val="single" w:color="CEC597"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EC597" w:themeColor="accent5" w:sz="8" w:space="0"/>
          <w:left w:val="single" w:color="CEC597" w:themeColor="accent5" w:sz="8" w:space="0"/>
          <w:bottom w:val="single" w:color="CEC597" w:themeColor="accent5" w:sz="18" w:space="0"/>
          <w:right w:val="single" w:color="CEC597"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EC597" w:themeColor="accent5" w:sz="6" w:space="0"/>
          <w:left w:val="single" w:color="CEC597" w:themeColor="accent5" w:sz="8" w:space="0"/>
          <w:bottom w:val="single" w:color="CEC597" w:themeColor="accent5" w:sz="8" w:space="0"/>
          <w:right w:val="single" w:color="CEC597"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EC597" w:themeColor="accent5" w:sz="8" w:space="0"/>
          <w:left w:val="single" w:color="CEC597" w:themeColor="accent5" w:sz="8" w:space="0"/>
          <w:bottom w:val="single" w:color="CEC597" w:themeColor="accent5" w:sz="8" w:space="0"/>
          <w:right w:val="single" w:color="CEC597" w:themeColor="accent5" w:sz="8" w:space="0"/>
        </w:tcBorders>
      </w:tcPr>
    </w:tblStylePr>
    <w:tblStylePr w:type="band1Vert">
      <w:tblPr/>
      <w:tcPr>
        <w:tcBorders>
          <w:top w:val="single" w:color="CEC597" w:themeColor="accent5" w:sz="8" w:space="0"/>
          <w:left w:val="single" w:color="CEC597" w:themeColor="accent5" w:sz="8" w:space="0"/>
          <w:bottom w:val="single" w:color="CEC597" w:themeColor="accent5" w:sz="8" w:space="0"/>
          <w:right w:val="single" w:color="CEC597" w:themeColor="accent5" w:sz="8" w:space="0"/>
        </w:tcBorders>
        <w:shd w:val="clear" w:color="auto" w:fill="F2F0E5" w:themeFill="accent5" w:themeFillTint="3F"/>
      </w:tcPr>
    </w:tblStylePr>
    <w:tblStylePr w:type="band1Horz">
      <w:tblPr/>
      <w:tcPr>
        <w:tcBorders>
          <w:top w:val="single" w:color="CEC597" w:themeColor="accent5" w:sz="8" w:space="0"/>
          <w:left w:val="single" w:color="CEC597" w:themeColor="accent5" w:sz="8" w:space="0"/>
          <w:bottom w:val="single" w:color="CEC597" w:themeColor="accent5" w:sz="8" w:space="0"/>
          <w:right w:val="single" w:color="CEC597" w:themeColor="accent5" w:sz="8" w:space="0"/>
          <w:insideV w:val="single" w:sz="8" w:space="0"/>
        </w:tcBorders>
        <w:shd w:val="clear" w:color="auto" w:fill="F2F0E5" w:themeFill="accent5" w:themeFillTint="3F"/>
      </w:tcPr>
    </w:tblStylePr>
    <w:tblStylePr w:type="band2Horz">
      <w:tblPr/>
      <w:tcPr>
        <w:tcBorders>
          <w:top w:val="single" w:color="CEC597" w:themeColor="accent5" w:sz="8" w:space="0"/>
          <w:left w:val="single" w:color="CEC597" w:themeColor="accent5" w:sz="8" w:space="0"/>
          <w:bottom w:val="single" w:color="CEC597" w:themeColor="accent5" w:sz="8" w:space="0"/>
          <w:right w:val="single" w:color="CEC597"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E8B7B7" w:themeColor="accent6" w:sz="8" w:space="0"/>
        <w:left w:val="single" w:color="E8B7B7" w:themeColor="accent6" w:sz="8" w:space="0"/>
        <w:bottom w:val="single" w:color="E8B7B7" w:themeColor="accent6" w:sz="8" w:space="0"/>
        <w:right w:val="single" w:color="E8B7B7" w:themeColor="accent6" w:sz="8" w:space="0"/>
        <w:insideH w:val="single" w:color="E8B7B7" w:themeColor="accent6" w:sz="8" w:space="0"/>
        <w:insideV w:val="single" w:color="E8B7B7"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8B7B7" w:themeColor="accent6" w:sz="8" w:space="0"/>
          <w:left w:val="single" w:color="E8B7B7" w:themeColor="accent6" w:sz="8" w:space="0"/>
          <w:bottom w:val="single" w:color="E8B7B7" w:themeColor="accent6" w:sz="18" w:space="0"/>
          <w:right w:val="single" w:color="E8B7B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8B7B7" w:themeColor="accent6" w:sz="6" w:space="0"/>
          <w:left w:val="single" w:color="E8B7B7" w:themeColor="accent6" w:sz="8" w:space="0"/>
          <w:bottom w:val="single" w:color="E8B7B7" w:themeColor="accent6" w:sz="8" w:space="0"/>
          <w:right w:val="single" w:color="E8B7B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8B7B7" w:themeColor="accent6" w:sz="8" w:space="0"/>
          <w:left w:val="single" w:color="E8B7B7" w:themeColor="accent6" w:sz="8" w:space="0"/>
          <w:bottom w:val="single" w:color="E8B7B7" w:themeColor="accent6" w:sz="8" w:space="0"/>
          <w:right w:val="single" w:color="E8B7B7" w:themeColor="accent6" w:sz="8" w:space="0"/>
        </w:tcBorders>
      </w:tcPr>
    </w:tblStylePr>
    <w:tblStylePr w:type="band1Vert">
      <w:tblPr/>
      <w:tcPr>
        <w:tcBorders>
          <w:top w:val="single" w:color="E8B7B7" w:themeColor="accent6" w:sz="8" w:space="0"/>
          <w:left w:val="single" w:color="E8B7B7" w:themeColor="accent6" w:sz="8" w:space="0"/>
          <w:bottom w:val="single" w:color="E8B7B7" w:themeColor="accent6" w:sz="8" w:space="0"/>
          <w:right w:val="single" w:color="E8B7B7" w:themeColor="accent6" w:sz="8" w:space="0"/>
        </w:tcBorders>
        <w:shd w:val="clear" w:color="auto" w:fill="F9EDED" w:themeFill="accent6" w:themeFillTint="3F"/>
      </w:tcPr>
    </w:tblStylePr>
    <w:tblStylePr w:type="band1Horz">
      <w:tblPr/>
      <w:tcPr>
        <w:tcBorders>
          <w:top w:val="single" w:color="E8B7B7" w:themeColor="accent6" w:sz="8" w:space="0"/>
          <w:left w:val="single" w:color="E8B7B7" w:themeColor="accent6" w:sz="8" w:space="0"/>
          <w:bottom w:val="single" w:color="E8B7B7" w:themeColor="accent6" w:sz="8" w:space="0"/>
          <w:right w:val="single" w:color="E8B7B7" w:themeColor="accent6" w:sz="8" w:space="0"/>
          <w:insideV w:val="single" w:sz="8" w:space="0"/>
        </w:tcBorders>
        <w:shd w:val="clear" w:color="auto" w:fill="F9EDED" w:themeFill="accent6" w:themeFillTint="3F"/>
      </w:tcPr>
    </w:tblStylePr>
    <w:tblStylePr w:type="band2Horz">
      <w:tblPr/>
      <w:tcPr>
        <w:tcBorders>
          <w:top w:val="single" w:color="E8B7B7" w:themeColor="accent6" w:sz="8" w:space="0"/>
          <w:left w:val="single" w:color="E8B7B7" w:themeColor="accent6" w:sz="8" w:space="0"/>
          <w:bottom w:val="single" w:color="E8B7B7" w:themeColor="accent6" w:sz="8" w:space="0"/>
          <w:right w:val="single" w:color="E8B7B7"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95BA98" w:themeColor="accent1" w:themeTint="BF" w:sz="8" w:space="0"/>
        <w:left w:val="single" w:color="95BA98" w:themeColor="accent1" w:themeTint="BF" w:sz="8" w:space="0"/>
        <w:bottom w:val="single" w:color="95BA98" w:themeColor="accent1" w:themeTint="BF" w:sz="8" w:space="0"/>
        <w:right w:val="single" w:color="95BA98" w:themeColor="accent1" w:themeTint="BF" w:sz="8" w:space="0"/>
        <w:insideH w:val="single" w:color="95BA9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5BA98" w:themeColor="accent1" w:themeTint="BF" w:sz="8" w:space="0"/>
          <w:left w:val="single" w:color="95BA98" w:themeColor="accent1" w:themeTint="BF" w:sz="8" w:space="0"/>
          <w:bottom w:val="single" w:color="95BA98" w:themeColor="accent1" w:themeTint="BF" w:sz="8" w:space="0"/>
          <w:right w:val="single" w:color="95BA98" w:themeColor="accent1" w:themeTint="BF" w:sz="8" w:space="0"/>
          <w:insideH w:val="nil"/>
          <w:insideV w:val="nil"/>
        </w:tcBorders>
        <w:shd w:val="clear" w:color="auto" w:fill="72A376" w:themeFill="accent1"/>
      </w:tcPr>
    </w:tblStylePr>
    <w:tblStylePr w:type="lastRow">
      <w:pPr>
        <w:spacing w:before="0" w:after="0" w:line="240" w:lineRule="auto"/>
      </w:pPr>
      <w:rPr>
        <w:b/>
        <w:bCs/>
      </w:rPr>
      <w:tblPr/>
      <w:tcPr>
        <w:tcBorders>
          <w:top w:val="double" w:color="95BA98" w:themeColor="accent1" w:themeTint="BF" w:sz="6" w:space="0"/>
          <w:left w:val="single" w:color="95BA98" w:themeColor="accent1" w:themeTint="BF" w:sz="8" w:space="0"/>
          <w:bottom w:val="single" w:color="95BA98" w:themeColor="accent1" w:themeTint="BF" w:sz="8" w:space="0"/>
          <w:right w:val="single" w:color="95BA9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CE8DD" w:themeFill="accent1" w:themeFillTint="3F"/>
      </w:tcPr>
    </w:tblStylePr>
    <w:tblStylePr w:type="band1Horz">
      <w:tblPr/>
      <w:tcPr>
        <w:tcBorders>
          <w:insideH w:val="nil"/>
          <w:insideV w:val="nil"/>
        </w:tcBorders>
        <w:shd w:val="clear" w:color="auto" w:fill="DCE8DD"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3D8C3" w:themeColor="accent2" w:themeTint="BF" w:sz="8" w:space="0"/>
        <w:left w:val="single" w:color="C3D8C3" w:themeColor="accent2" w:themeTint="BF" w:sz="8" w:space="0"/>
        <w:bottom w:val="single" w:color="C3D8C3" w:themeColor="accent2" w:themeTint="BF" w:sz="8" w:space="0"/>
        <w:right w:val="single" w:color="C3D8C3" w:themeColor="accent2" w:themeTint="BF" w:sz="8" w:space="0"/>
        <w:insideH w:val="single" w:color="C3D8C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3D8C3" w:themeColor="accent2" w:themeTint="BF" w:sz="8" w:space="0"/>
          <w:left w:val="single" w:color="C3D8C3" w:themeColor="accent2" w:themeTint="BF" w:sz="8" w:space="0"/>
          <w:bottom w:val="single" w:color="C3D8C3" w:themeColor="accent2" w:themeTint="BF" w:sz="8" w:space="0"/>
          <w:right w:val="single" w:color="C3D8C3" w:themeColor="accent2" w:themeTint="BF" w:sz="8" w:space="0"/>
          <w:insideH w:val="nil"/>
          <w:insideV w:val="nil"/>
        </w:tcBorders>
        <w:shd w:val="clear" w:color="auto" w:fill="B0CCB0" w:themeFill="accent2"/>
      </w:tcPr>
    </w:tblStylePr>
    <w:tblStylePr w:type="lastRow">
      <w:pPr>
        <w:spacing w:before="0" w:after="0" w:line="240" w:lineRule="auto"/>
      </w:pPr>
      <w:rPr>
        <w:b/>
        <w:bCs/>
      </w:rPr>
      <w:tblPr/>
      <w:tcPr>
        <w:tcBorders>
          <w:top w:val="double" w:color="C3D8C3" w:themeColor="accent2" w:themeTint="BF" w:sz="6" w:space="0"/>
          <w:left w:val="single" w:color="C3D8C3" w:themeColor="accent2" w:themeTint="BF" w:sz="8" w:space="0"/>
          <w:bottom w:val="single" w:color="C3D8C3" w:themeColor="accent2" w:themeTint="BF" w:sz="8" w:space="0"/>
          <w:right w:val="single" w:color="C3D8C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BF2EB" w:themeFill="accent2" w:themeFillTint="3F"/>
      </w:tcPr>
    </w:tblStylePr>
    <w:tblStylePr w:type="band1Horz">
      <w:tblPr/>
      <w:tcPr>
        <w:tcBorders>
          <w:insideH w:val="nil"/>
          <w:insideV w:val="nil"/>
        </w:tcBorders>
        <w:shd w:val="clear" w:color="auto" w:fill="EBF2EB"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DD9E1" w:themeColor="accent3" w:themeTint="BF" w:sz="8" w:space="0"/>
        <w:left w:val="single" w:color="BDD9E1" w:themeColor="accent3" w:themeTint="BF" w:sz="8" w:space="0"/>
        <w:bottom w:val="single" w:color="BDD9E1" w:themeColor="accent3" w:themeTint="BF" w:sz="8" w:space="0"/>
        <w:right w:val="single" w:color="BDD9E1" w:themeColor="accent3" w:themeTint="BF" w:sz="8" w:space="0"/>
        <w:insideH w:val="single" w:color="BDD9E1"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DD9E1" w:themeColor="accent3" w:themeTint="BF" w:sz="8" w:space="0"/>
          <w:left w:val="single" w:color="BDD9E1" w:themeColor="accent3" w:themeTint="BF" w:sz="8" w:space="0"/>
          <w:bottom w:val="single" w:color="BDD9E1" w:themeColor="accent3" w:themeTint="BF" w:sz="8" w:space="0"/>
          <w:right w:val="single" w:color="BDD9E1" w:themeColor="accent3" w:themeTint="BF" w:sz="8" w:space="0"/>
          <w:insideH w:val="nil"/>
          <w:insideV w:val="nil"/>
        </w:tcBorders>
        <w:shd w:val="clear" w:color="auto" w:fill="A8CDD7" w:themeFill="accent3"/>
      </w:tcPr>
    </w:tblStylePr>
    <w:tblStylePr w:type="lastRow">
      <w:pPr>
        <w:spacing w:before="0" w:after="0" w:line="240" w:lineRule="auto"/>
      </w:pPr>
      <w:rPr>
        <w:b/>
        <w:bCs/>
      </w:rPr>
      <w:tblPr/>
      <w:tcPr>
        <w:tcBorders>
          <w:top w:val="double" w:color="BDD9E1" w:themeColor="accent3" w:themeTint="BF" w:sz="6" w:space="0"/>
          <w:left w:val="single" w:color="BDD9E1" w:themeColor="accent3" w:themeTint="BF" w:sz="8" w:space="0"/>
          <w:bottom w:val="single" w:color="BDD9E1" w:themeColor="accent3" w:themeTint="BF" w:sz="8" w:space="0"/>
          <w:right w:val="single" w:color="BDD9E1"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9F2F5" w:themeFill="accent3" w:themeFillTint="3F"/>
      </w:tcPr>
    </w:tblStylePr>
    <w:tblStylePr w:type="band1Horz">
      <w:tblPr/>
      <w:tcPr>
        <w:tcBorders>
          <w:insideH w:val="nil"/>
          <w:insideV w:val="nil"/>
        </w:tcBorders>
        <w:shd w:val="clear" w:color="auto" w:fill="E9F2F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CFCEC3" w:themeColor="accent4" w:themeTint="BF" w:sz="8" w:space="0"/>
        <w:left w:val="single" w:color="CFCEC3" w:themeColor="accent4" w:themeTint="BF" w:sz="8" w:space="0"/>
        <w:bottom w:val="single" w:color="CFCEC3" w:themeColor="accent4" w:themeTint="BF" w:sz="8" w:space="0"/>
        <w:right w:val="single" w:color="CFCEC3" w:themeColor="accent4" w:themeTint="BF" w:sz="8" w:space="0"/>
        <w:insideH w:val="single" w:color="CFCEC3"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CEC3" w:themeColor="accent4" w:themeTint="BF" w:sz="8" w:space="0"/>
          <w:left w:val="single" w:color="CFCEC3" w:themeColor="accent4" w:themeTint="BF" w:sz="8" w:space="0"/>
          <w:bottom w:val="single" w:color="CFCEC3" w:themeColor="accent4" w:themeTint="BF" w:sz="8" w:space="0"/>
          <w:right w:val="single" w:color="CFCEC3" w:themeColor="accent4" w:themeTint="BF" w:sz="8" w:space="0"/>
          <w:insideH w:val="nil"/>
          <w:insideV w:val="nil"/>
        </w:tcBorders>
        <w:shd w:val="clear" w:color="auto" w:fill="C0BEAF" w:themeFill="accent4"/>
      </w:tcPr>
    </w:tblStylePr>
    <w:tblStylePr w:type="lastRow">
      <w:pPr>
        <w:spacing w:before="0" w:after="0" w:line="240" w:lineRule="auto"/>
      </w:pPr>
      <w:rPr>
        <w:b/>
        <w:bCs/>
      </w:rPr>
      <w:tblPr/>
      <w:tcPr>
        <w:tcBorders>
          <w:top w:val="double" w:color="CFCEC3" w:themeColor="accent4" w:themeTint="BF" w:sz="6" w:space="0"/>
          <w:left w:val="single" w:color="CFCEC3" w:themeColor="accent4" w:themeTint="BF" w:sz="8" w:space="0"/>
          <w:bottom w:val="single" w:color="CFCEC3" w:themeColor="accent4" w:themeTint="BF" w:sz="8" w:space="0"/>
          <w:right w:val="single" w:color="CFCEC3"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FEEEB" w:themeFill="accent4" w:themeFillTint="3F"/>
      </w:tcPr>
    </w:tblStylePr>
    <w:tblStylePr w:type="band1Horz">
      <w:tblPr/>
      <w:tcPr>
        <w:tcBorders>
          <w:insideH w:val="nil"/>
          <w:insideV w:val="nil"/>
        </w:tcBorders>
        <w:shd w:val="clear" w:color="auto" w:fill="EFEEEB"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DAD3B1" w:themeColor="accent5" w:themeTint="BF" w:sz="8" w:space="0"/>
        <w:left w:val="single" w:color="DAD3B1" w:themeColor="accent5" w:themeTint="BF" w:sz="8" w:space="0"/>
        <w:bottom w:val="single" w:color="DAD3B1" w:themeColor="accent5" w:themeTint="BF" w:sz="8" w:space="0"/>
        <w:right w:val="single" w:color="DAD3B1" w:themeColor="accent5" w:themeTint="BF" w:sz="8" w:space="0"/>
        <w:insideH w:val="single" w:color="DAD3B1"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DAD3B1" w:themeColor="accent5" w:themeTint="BF" w:sz="8" w:space="0"/>
          <w:left w:val="single" w:color="DAD3B1" w:themeColor="accent5" w:themeTint="BF" w:sz="8" w:space="0"/>
          <w:bottom w:val="single" w:color="DAD3B1" w:themeColor="accent5" w:themeTint="BF" w:sz="8" w:space="0"/>
          <w:right w:val="single" w:color="DAD3B1" w:themeColor="accent5" w:themeTint="BF" w:sz="8" w:space="0"/>
          <w:insideH w:val="nil"/>
          <w:insideV w:val="nil"/>
        </w:tcBorders>
        <w:shd w:val="clear" w:color="auto" w:fill="CEC597" w:themeFill="accent5"/>
      </w:tcPr>
    </w:tblStylePr>
    <w:tblStylePr w:type="lastRow">
      <w:pPr>
        <w:spacing w:before="0" w:after="0" w:line="240" w:lineRule="auto"/>
      </w:pPr>
      <w:rPr>
        <w:b/>
        <w:bCs/>
      </w:rPr>
      <w:tblPr/>
      <w:tcPr>
        <w:tcBorders>
          <w:top w:val="double" w:color="DAD3B1" w:themeColor="accent5" w:themeTint="BF" w:sz="6" w:space="0"/>
          <w:left w:val="single" w:color="DAD3B1" w:themeColor="accent5" w:themeTint="BF" w:sz="8" w:space="0"/>
          <w:bottom w:val="single" w:color="DAD3B1" w:themeColor="accent5" w:themeTint="BF" w:sz="8" w:space="0"/>
          <w:right w:val="single" w:color="DAD3B1"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2F0E5" w:themeFill="accent5" w:themeFillTint="3F"/>
      </w:tcPr>
    </w:tblStylePr>
    <w:tblStylePr w:type="band1Horz">
      <w:tblPr/>
      <w:tcPr>
        <w:tcBorders>
          <w:insideH w:val="nil"/>
          <w:insideV w:val="nil"/>
        </w:tcBorders>
        <w:shd w:val="clear" w:color="auto" w:fill="F2F0E5"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EDC9C9" w:themeColor="accent6" w:themeTint="BF" w:sz="8" w:space="0"/>
        <w:left w:val="single" w:color="EDC9C9" w:themeColor="accent6" w:themeTint="BF" w:sz="8" w:space="0"/>
        <w:bottom w:val="single" w:color="EDC9C9" w:themeColor="accent6" w:themeTint="BF" w:sz="8" w:space="0"/>
        <w:right w:val="single" w:color="EDC9C9" w:themeColor="accent6" w:themeTint="BF" w:sz="8" w:space="0"/>
        <w:insideH w:val="single" w:color="EDC9C9"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DC9C9" w:themeColor="accent6" w:themeTint="BF" w:sz="8" w:space="0"/>
          <w:left w:val="single" w:color="EDC9C9" w:themeColor="accent6" w:themeTint="BF" w:sz="8" w:space="0"/>
          <w:bottom w:val="single" w:color="EDC9C9" w:themeColor="accent6" w:themeTint="BF" w:sz="8" w:space="0"/>
          <w:right w:val="single" w:color="EDC9C9" w:themeColor="accent6" w:themeTint="BF" w:sz="8" w:space="0"/>
          <w:insideH w:val="nil"/>
          <w:insideV w:val="nil"/>
        </w:tcBorders>
        <w:shd w:val="clear" w:color="auto" w:fill="E8B7B7" w:themeFill="accent6"/>
      </w:tcPr>
    </w:tblStylePr>
    <w:tblStylePr w:type="lastRow">
      <w:pPr>
        <w:spacing w:before="0" w:after="0" w:line="240" w:lineRule="auto"/>
      </w:pPr>
      <w:rPr>
        <w:b/>
        <w:bCs/>
      </w:rPr>
      <w:tblPr/>
      <w:tcPr>
        <w:tcBorders>
          <w:top w:val="double" w:color="EDC9C9" w:themeColor="accent6" w:themeTint="BF" w:sz="6" w:space="0"/>
          <w:left w:val="single" w:color="EDC9C9" w:themeColor="accent6" w:themeTint="BF" w:sz="8" w:space="0"/>
          <w:bottom w:val="single" w:color="EDC9C9" w:themeColor="accent6" w:themeTint="BF" w:sz="8" w:space="0"/>
          <w:right w:val="single" w:color="EDC9C9"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EDED" w:themeFill="accent6" w:themeFillTint="3F"/>
      </w:tcPr>
    </w:tblStylePr>
    <w:tblStylePr w:type="band1Horz">
      <w:tblPr/>
      <w:tcPr>
        <w:tcBorders>
          <w:insideH w:val="nil"/>
          <w:insideV w:val="nil"/>
        </w:tcBorders>
        <w:shd w:val="clear" w:color="auto" w:fill="F9EDED"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2A376"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2A376"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2A376"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B0CCB0"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B0CCB0"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B0CCB0"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8CDD7"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8CDD7"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8CDD7"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BEAF"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BEAF"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BEAF"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EC597"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EC597"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EC597"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8B7B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8B7B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8B7B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676A55"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72A376" w:themeColor="accent1" w:sz="8" w:space="0"/>
        <w:bottom w:val="single" w:color="72A376"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2A376" w:themeColor="accent1" w:sz="8" w:space="0"/>
        </w:tcBorders>
      </w:tcPr>
    </w:tblStylePr>
    <w:tblStylePr w:type="lastRow">
      <w:rPr>
        <w:b/>
        <w:bCs/>
        <w:color w:val="676A55" w:themeColor="text2"/>
        <w14:textFill>
          <w14:solidFill>
            <w14:schemeClr w14:val="tx2"/>
          </w14:solidFill>
        </w14:textFill>
      </w:rPr>
      <w:tblPr/>
      <w:tcPr>
        <w:tcBorders>
          <w:top w:val="single" w:color="72A376" w:themeColor="accent1" w:sz="8" w:space="0"/>
          <w:bottom w:val="single" w:color="72A376" w:themeColor="accent1" w:sz="8" w:space="0"/>
        </w:tcBorders>
      </w:tcPr>
    </w:tblStylePr>
    <w:tblStylePr w:type="firstCol">
      <w:rPr>
        <w:b/>
        <w:bCs/>
      </w:rPr>
    </w:tblStylePr>
    <w:tblStylePr w:type="lastCol">
      <w:rPr>
        <w:b/>
        <w:bCs/>
      </w:rPr>
      <w:tblPr/>
      <w:tcPr>
        <w:tcBorders>
          <w:top w:val="single" w:color="72A376" w:themeColor="accent1" w:sz="8" w:space="0"/>
          <w:bottom w:val="single" w:color="72A376" w:themeColor="accent1" w:sz="8" w:space="0"/>
        </w:tcBorders>
      </w:tcPr>
    </w:tblStylePr>
    <w:tblStylePr w:type="band1Vert">
      <w:tblPr/>
      <w:tcPr>
        <w:shd w:val="clear" w:color="auto" w:fill="DCE8DD" w:themeFill="accent1" w:themeFillTint="3F"/>
      </w:tcPr>
    </w:tblStylePr>
    <w:tblStylePr w:type="band1Horz">
      <w:tblPr/>
      <w:tcPr>
        <w:shd w:val="clear" w:color="auto" w:fill="DCE8DD"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B0CCB0" w:themeColor="accent2" w:sz="8" w:space="0"/>
        <w:bottom w:val="single" w:color="B0CCB0"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B0CCB0" w:themeColor="accent2" w:sz="8" w:space="0"/>
        </w:tcBorders>
      </w:tcPr>
    </w:tblStylePr>
    <w:tblStylePr w:type="lastRow">
      <w:rPr>
        <w:b/>
        <w:bCs/>
        <w:color w:val="676A55" w:themeColor="text2"/>
        <w14:textFill>
          <w14:solidFill>
            <w14:schemeClr w14:val="tx2"/>
          </w14:solidFill>
        </w14:textFill>
      </w:rPr>
      <w:tblPr/>
      <w:tcPr>
        <w:tcBorders>
          <w:top w:val="single" w:color="B0CCB0" w:themeColor="accent2" w:sz="8" w:space="0"/>
          <w:bottom w:val="single" w:color="B0CCB0" w:themeColor="accent2" w:sz="8" w:space="0"/>
        </w:tcBorders>
      </w:tcPr>
    </w:tblStylePr>
    <w:tblStylePr w:type="firstCol">
      <w:rPr>
        <w:b/>
        <w:bCs/>
      </w:rPr>
    </w:tblStylePr>
    <w:tblStylePr w:type="lastCol">
      <w:rPr>
        <w:b/>
        <w:bCs/>
      </w:rPr>
      <w:tblPr/>
      <w:tcPr>
        <w:tcBorders>
          <w:top w:val="single" w:color="B0CCB0" w:themeColor="accent2" w:sz="8" w:space="0"/>
          <w:bottom w:val="single" w:color="B0CCB0" w:themeColor="accent2" w:sz="8" w:space="0"/>
        </w:tcBorders>
      </w:tcPr>
    </w:tblStylePr>
    <w:tblStylePr w:type="band1Vert">
      <w:tblPr/>
      <w:tcPr>
        <w:shd w:val="clear" w:color="auto" w:fill="EBF2EB" w:themeFill="accent2" w:themeFillTint="3F"/>
      </w:tcPr>
    </w:tblStylePr>
    <w:tblStylePr w:type="band1Horz">
      <w:tblPr/>
      <w:tcPr>
        <w:shd w:val="clear" w:color="auto" w:fill="EBF2EB"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A8CDD7" w:themeColor="accent3" w:sz="8" w:space="0"/>
        <w:bottom w:val="single" w:color="A8CDD7"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A8CDD7" w:themeColor="accent3" w:sz="8" w:space="0"/>
        </w:tcBorders>
      </w:tcPr>
    </w:tblStylePr>
    <w:tblStylePr w:type="lastRow">
      <w:rPr>
        <w:b/>
        <w:bCs/>
        <w:color w:val="676A55" w:themeColor="text2"/>
        <w14:textFill>
          <w14:solidFill>
            <w14:schemeClr w14:val="tx2"/>
          </w14:solidFill>
        </w14:textFill>
      </w:rPr>
      <w:tblPr/>
      <w:tcPr>
        <w:tcBorders>
          <w:top w:val="single" w:color="A8CDD7" w:themeColor="accent3" w:sz="8" w:space="0"/>
          <w:bottom w:val="single" w:color="A8CDD7" w:themeColor="accent3" w:sz="8" w:space="0"/>
        </w:tcBorders>
      </w:tcPr>
    </w:tblStylePr>
    <w:tblStylePr w:type="firstCol">
      <w:rPr>
        <w:b/>
        <w:bCs/>
      </w:rPr>
    </w:tblStylePr>
    <w:tblStylePr w:type="lastCol">
      <w:rPr>
        <w:b/>
        <w:bCs/>
      </w:rPr>
      <w:tblPr/>
      <w:tcPr>
        <w:tcBorders>
          <w:top w:val="single" w:color="A8CDD7" w:themeColor="accent3" w:sz="8" w:space="0"/>
          <w:bottom w:val="single" w:color="A8CDD7" w:themeColor="accent3" w:sz="8" w:space="0"/>
        </w:tcBorders>
      </w:tcPr>
    </w:tblStylePr>
    <w:tblStylePr w:type="band1Vert">
      <w:tblPr/>
      <w:tcPr>
        <w:shd w:val="clear" w:color="auto" w:fill="E9F2F5" w:themeFill="accent3" w:themeFillTint="3F"/>
      </w:tcPr>
    </w:tblStylePr>
    <w:tblStylePr w:type="band1Horz">
      <w:tblPr/>
      <w:tcPr>
        <w:shd w:val="clear" w:color="auto" w:fill="E9F2F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C0BEAF" w:themeColor="accent4" w:sz="8" w:space="0"/>
        <w:bottom w:val="single" w:color="C0BEAF"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BEAF" w:themeColor="accent4" w:sz="8" w:space="0"/>
        </w:tcBorders>
      </w:tcPr>
    </w:tblStylePr>
    <w:tblStylePr w:type="lastRow">
      <w:rPr>
        <w:b/>
        <w:bCs/>
        <w:color w:val="676A55" w:themeColor="text2"/>
        <w14:textFill>
          <w14:solidFill>
            <w14:schemeClr w14:val="tx2"/>
          </w14:solidFill>
        </w14:textFill>
      </w:rPr>
      <w:tblPr/>
      <w:tcPr>
        <w:tcBorders>
          <w:top w:val="single" w:color="C0BEAF" w:themeColor="accent4" w:sz="8" w:space="0"/>
          <w:bottom w:val="single" w:color="C0BEAF" w:themeColor="accent4" w:sz="8" w:space="0"/>
        </w:tcBorders>
      </w:tcPr>
    </w:tblStylePr>
    <w:tblStylePr w:type="firstCol">
      <w:rPr>
        <w:b/>
        <w:bCs/>
      </w:rPr>
    </w:tblStylePr>
    <w:tblStylePr w:type="lastCol">
      <w:rPr>
        <w:b/>
        <w:bCs/>
      </w:rPr>
      <w:tblPr/>
      <w:tcPr>
        <w:tcBorders>
          <w:top w:val="single" w:color="C0BEAF" w:themeColor="accent4" w:sz="8" w:space="0"/>
          <w:bottom w:val="single" w:color="C0BEAF" w:themeColor="accent4" w:sz="8" w:space="0"/>
        </w:tcBorders>
      </w:tcPr>
    </w:tblStylePr>
    <w:tblStylePr w:type="band1Vert">
      <w:tblPr/>
      <w:tcPr>
        <w:shd w:val="clear" w:color="auto" w:fill="EFEEEB" w:themeFill="accent4" w:themeFillTint="3F"/>
      </w:tcPr>
    </w:tblStylePr>
    <w:tblStylePr w:type="band1Horz">
      <w:tblPr/>
      <w:tcPr>
        <w:shd w:val="clear" w:color="auto" w:fill="EFEEEB"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CEC597" w:themeColor="accent5" w:sz="8" w:space="0"/>
        <w:bottom w:val="single" w:color="CEC597"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EC597" w:themeColor="accent5" w:sz="8" w:space="0"/>
        </w:tcBorders>
      </w:tcPr>
    </w:tblStylePr>
    <w:tblStylePr w:type="lastRow">
      <w:rPr>
        <w:b/>
        <w:bCs/>
        <w:color w:val="676A55" w:themeColor="text2"/>
        <w14:textFill>
          <w14:solidFill>
            <w14:schemeClr w14:val="tx2"/>
          </w14:solidFill>
        </w14:textFill>
      </w:rPr>
      <w:tblPr/>
      <w:tcPr>
        <w:tcBorders>
          <w:top w:val="single" w:color="CEC597" w:themeColor="accent5" w:sz="8" w:space="0"/>
          <w:bottom w:val="single" w:color="CEC597" w:themeColor="accent5" w:sz="8" w:space="0"/>
        </w:tcBorders>
      </w:tcPr>
    </w:tblStylePr>
    <w:tblStylePr w:type="firstCol">
      <w:rPr>
        <w:b/>
        <w:bCs/>
      </w:rPr>
    </w:tblStylePr>
    <w:tblStylePr w:type="lastCol">
      <w:rPr>
        <w:b/>
        <w:bCs/>
      </w:rPr>
      <w:tblPr/>
      <w:tcPr>
        <w:tcBorders>
          <w:top w:val="single" w:color="CEC597" w:themeColor="accent5" w:sz="8" w:space="0"/>
          <w:bottom w:val="single" w:color="CEC597" w:themeColor="accent5" w:sz="8" w:space="0"/>
        </w:tcBorders>
      </w:tcPr>
    </w:tblStylePr>
    <w:tblStylePr w:type="band1Vert">
      <w:tblPr/>
      <w:tcPr>
        <w:shd w:val="clear" w:color="auto" w:fill="F2F0E5" w:themeFill="accent5" w:themeFillTint="3F"/>
      </w:tcPr>
    </w:tblStylePr>
    <w:tblStylePr w:type="band1Horz">
      <w:tblPr/>
      <w:tcPr>
        <w:shd w:val="clear" w:color="auto" w:fill="F2F0E5"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E8B7B7" w:themeColor="accent6" w:sz="8" w:space="0"/>
        <w:bottom w:val="single" w:color="E8B7B7"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8B7B7" w:themeColor="accent6" w:sz="8" w:space="0"/>
        </w:tcBorders>
      </w:tcPr>
    </w:tblStylePr>
    <w:tblStylePr w:type="lastRow">
      <w:rPr>
        <w:b/>
        <w:bCs/>
        <w:color w:val="676A55" w:themeColor="text2"/>
        <w14:textFill>
          <w14:solidFill>
            <w14:schemeClr w14:val="tx2"/>
          </w14:solidFill>
        </w14:textFill>
      </w:rPr>
      <w:tblPr/>
      <w:tcPr>
        <w:tcBorders>
          <w:top w:val="single" w:color="E8B7B7" w:themeColor="accent6" w:sz="8" w:space="0"/>
          <w:bottom w:val="single" w:color="E8B7B7" w:themeColor="accent6" w:sz="8" w:space="0"/>
        </w:tcBorders>
      </w:tcPr>
    </w:tblStylePr>
    <w:tblStylePr w:type="firstCol">
      <w:rPr>
        <w:b/>
        <w:bCs/>
      </w:rPr>
    </w:tblStylePr>
    <w:tblStylePr w:type="lastCol">
      <w:rPr>
        <w:b/>
        <w:bCs/>
      </w:rPr>
      <w:tblPr/>
      <w:tcPr>
        <w:tcBorders>
          <w:top w:val="single" w:color="E8B7B7" w:themeColor="accent6" w:sz="8" w:space="0"/>
          <w:bottom w:val="single" w:color="E8B7B7" w:themeColor="accent6" w:sz="8" w:space="0"/>
        </w:tcBorders>
      </w:tcPr>
    </w:tblStylePr>
    <w:tblStylePr w:type="band1Vert">
      <w:tblPr/>
      <w:tcPr>
        <w:shd w:val="clear" w:color="auto" w:fill="F9EDED" w:themeFill="accent6" w:themeFillTint="3F"/>
      </w:tcPr>
    </w:tblStylePr>
    <w:tblStylePr w:type="band1Horz">
      <w:tblPr/>
      <w:tcPr>
        <w:shd w:val="clear" w:color="auto" w:fill="F9EDED"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2A376" w:themeColor="accent1" w:sz="8" w:space="0"/>
        <w:left w:val="single" w:color="72A376" w:themeColor="accent1" w:sz="8" w:space="0"/>
        <w:bottom w:val="single" w:color="72A376" w:themeColor="accent1" w:sz="8" w:space="0"/>
        <w:right w:val="single" w:color="72A376"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72A376" w:themeColor="accent1" w:sz="24" w:space="0"/>
          <w:right w:val="nil"/>
          <w:insideH w:val="nil"/>
          <w:insideV w:val="nil"/>
        </w:tcBorders>
        <w:shd w:val="clear" w:color="auto" w:fill="FFFFFF" w:themeFill="background1"/>
      </w:tcPr>
    </w:tblStylePr>
    <w:tblStylePr w:type="lastRow">
      <w:tblPr/>
      <w:tcPr>
        <w:tcBorders>
          <w:top w:val="single" w:color="72A376"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2A376" w:themeColor="accent1" w:sz="8" w:space="0"/>
          <w:insideH w:val="nil"/>
          <w:insideV w:val="nil"/>
        </w:tcBorders>
        <w:shd w:val="clear" w:color="auto" w:fill="FFFFFF" w:themeFill="background1"/>
      </w:tcPr>
    </w:tblStylePr>
    <w:tblStylePr w:type="lastCol">
      <w:tblPr/>
      <w:tcPr>
        <w:tcBorders>
          <w:top w:val="nil"/>
          <w:left w:val="single" w:color="72A376"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8DD" w:themeFill="accent1" w:themeFillTint="3F"/>
      </w:tcPr>
    </w:tblStylePr>
    <w:tblStylePr w:type="band1Horz">
      <w:tblPr/>
      <w:tcPr>
        <w:tcBorders>
          <w:top w:val="nil"/>
          <w:bottom w:val="nil"/>
          <w:insideH w:val="nil"/>
          <w:insideV w:val="nil"/>
        </w:tcBorders>
        <w:shd w:val="clear" w:color="auto" w:fill="DCE8D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B0CCB0" w:themeColor="accent2" w:sz="8" w:space="0"/>
        <w:left w:val="single" w:color="B0CCB0" w:themeColor="accent2" w:sz="8" w:space="0"/>
        <w:bottom w:val="single" w:color="B0CCB0" w:themeColor="accent2" w:sz="8" w:space="0"/>
        <w:right w:val="single" w:color="B0CCB0"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B0CCB0" w:themeColor="accent2" w:sz="24" w:space="0"/>
          <w:right w:val="nil"/>
          <w:insideH w:val="nil"/>
          <w:insideV w:val="nil"/>
        </w:tcBorders>
        <w:shd w:val="clear" w:color="auto" w:fill="FFFFFF" w:themeFill="background1"/>
      </w:tcPr>
    </w:tblStylePr>
    <w:tblStylePr w:type="lastRow">
      <w:tblPr/>
      <w:tcPr>
        <w:tcBorders>
          <w:top w:val="single" w:color="B0CCB0"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0CCB0" w:themeColor="accent2" w:sz="8" w:space="0"/>
          <w:insideH w:val="nil"/>
          <w:insideV w:val="nil"/>
        </w:tcBorders>
        <w:shd w:val="clear" w:color="auto" w:fill="FFFFFF" w:themeFill="background1"/>
      </w:tcPr>
    </w:tblStylePr>
    <w:tblStylePr w:type="lastCol">
      <w:tblPr/>
      <w:tcPr>
        <w:tcBorders>
          <w:top w:val="nil"/>
          <w:left w:val="single" w:color="B0CCB0"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2EB" w:themeFill="accent2" w:themeFillTint="3F"/>
      </w:tcPr>
    </w:tblStylePr>
    <w:tblStylePr w:type="band1Horz">
      <w:tblPr/>
      <w:tcPr>
        <w:tcBorders>
          <w:top w:val="nil"/>
          <w:bottom w:val="nil"/>
          <w:insideH w:val="nil"/>
          <w:insideV w:val="nil"/>
        </w:tcBorders>
        <w:shd w:val="clear" w:color="auto" w:fill="EBF2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8CDD7" w:themeColor="accent3" w:sz="8" w:space="0"/>
        <w:left w:val="single" w:color="A8CDD7" w:themeColor="accent3" w:sz="8" w:space="0"/>
        <w:bottom w:val="single" w:color="A8CDD7" w:themeColor="accent3" w:sz="8" w:space="0"/>
        <w:right w:val="single" w:color="A8CDD7"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A8CDD7" w:themeColor="accent3" w:sz="24" w:space="0"/>
          <w:right w:val="nil"/>
          <w:insideH w:val="nil"/>
          <w:insideV w:val="nil"/>
        </w:tcBorders>
        <w:shd w:val="clear" w:color="auto" w:fill="FFFFFF" w:themeFill="background1"/>
      </w:tcPr>
    </w:tblStylePr>
    <w:tblStylePr w:type="lastRow">
      <w:tblPr/>
      <w:tcPr>
        <w:tcBorders>
          <w:top w:val="single" w:color="A8CDD7"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8CDD7" w:themeColor="accent3" w:sz="8" w:space="0"/>
          <w:insideH w:val="nil"/>
          <w:insideV w:val="nil"/>
        </w:tcBorders>
        <w:shd w:val="clear" w:color="auto" w:fill="FFFFFF" w:themeFill="background1"/>
      </w:tcPr>
    </w:tblStylePr>
    <w:tblStylePr w:type="lastCol">
      <w:tblPr/>
      <w:tcPr>
        <w:tcBorders>
          <w:top w:val="nil"/>
          <w:left w:val="single" w:color="A8CDD7"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F2F5" w:themeFill="accent3" w:themeFillTint="3F"/>
      </w:tcPr>
    </w:tblStylePr>
    <w:tblStylePr w:type="band1Horz">
      <w:tblPr/>
      <w:tcPr>
        <w:tcBorders>
          <w:top w:val="nil"/>
          <w:bottom w:val="nil"/>
          <w:insideH w:val="nil"/>
          <w:insideV w:val="nil"/>
        </w:tcBorders>
        <w:shd w:val="clear" w:color="auto" w:fill="E9F2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BEAF" w:themeColor="accent4" w:sz="8" w:space="0"/>
        <w:left w:val="single" w:color="C0BEAF" w:themeColor="accent4" w:sz="8" w:space="0"/>
        <w:bottom w:val="single" w:color="C0BEAF" w:themeColor="accent4" w:sz="8" w:space="0"/>
        <w:right w:val="single" w:color="C0BEAF"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C0BEAF" w:themeColor="accent4" w:sz="24" w:space="0"/>
          <w:right w:val="nil"/>
          <w:insideH w:val="nil"/>
          <w:insideV w:val="nil"/>
        </w:tcBorders>
        <w:shd w:val="clear" w:color="auto" w:fill="FFFFFF" w:themeFill="background1"/>
      </w:tcPr>
    </w:tblStylePr>
    <w:tblStylePr w:type="lastRow">
      <w:tblPr/>
      <w:tcPr>
        <w:tcBorders>
          <w:top w:val="single" w:color="C0BEAF"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BEAF" w:themeColor="accent4" w:sz="8" w:space="0"/>
          <w:insideH w:val="nil"/>
          <w:insideV w:val="nil"/>
        </w:tcBorders>
        <w:shd w:val="clear" w:color="auto" w:fill="FFFFFF" w:themeFill="background1"/>
      </w:tcPr>
    </w:tblStylePr>
    <w:tblStylePr w:type="lastCol">
      <w:tblPr/>
      <w:tcPr>
        <w:tcBorders>
          <w:top w:val="nil"/>
          <w:left w:val="single" w:color="C0BEAF"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EEB" w:themeFill="accent4" w:themeFillTint="3F"/>
      </w:tcPr>
    </w:tblStylePr>
    <w:tblStylePr w:type="band1Horz">
      <w:tblPr/>
      <w:tcPr>
        <w:tcBorders>
          <w:top w:val="nil"/>
          <w:bottom w:val="nil"/>
          <w:insideH w:val="nil"/>
          <w:insideV w:val="nil"/>
        </w:tcBorders>
        <w:shd w:val="clear" w:color="auto" w:fill="EFEE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EC597" w:themeColor="accent5" w:sz="8" w:space="0"/>
        <w:left w:val="single" w:color="CEC597" w:themeColor="accent5" w:sz="8" w:space="0"/>
        <w:bottom w:val="single" w:color="CEC597" w:themeColor="accent5" w:sz="8" w:space="0"/>
        <w:right w:val="single" w:color="CEC597"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CEC597" w:themeColor="accent5" w:sz="24" w:space="0"/>
          <w:right w:val="nil"/>
          <w:insideH w:val="nil"/>
          <w:insideV w:val="nil"/>
        </w:tcBorders>
        <w:shd w:val="clear" w:color="auto" w:fill="FFFFFF" w:themeFill="background1"/>
      </w:tcPr>
    </w:tblStylePr>
    <w:tblStylePr w:type="lastRow">
      <w:tblPr/>
      <w:tcPr>
        <w:tcBorders>
          <w:top w:val="single" w:color="CEC597"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EC597" w:themeColor="accent5" w:sz="8" w:space="0"/>
          <w:insideH w:val="nil"/>
          <w:insideV w:val="nil"/>
        </w:tcBorders>
        <w:shd w:val="clear" w:color="auto" w:fill="FFFFFF" w:themeFill="background1"/>
      </w:tcPr>
    </w:tblStylePr>
    <w:tblStylePr w:type="lastCol">
      <w:tblPr/>
      <w:tcPr>
        <w:tcBorders>
          <w:top w:val="nil"/>
          <w:left w:val="single" w:color="CEC597"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0E5" w:themeFill="accent5" w:themeFillTint="3F"/>
      </w:tcPr>
    </w:tblStylePr>
    <w:tblStylePr w:type="band1Horz">
      <w:tblPr/>
      <w:tcPr>
        <w:tcBorders>
          <w:top w:val="nil"/>
          <w:bottom w:val="nil"/>
          <w:insideH w:val="nil"/>
          <w:insideV w:val="nil"/>
        </w:tcBorders>
        <w:shd w:val="clear" w:color="auto" w:fill="F2F0E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8B7B7" w:themeColor="accent6" w:sz="8" w:space="0"/>
        <w:left w:val="single" w:color="E8B7B7" w:themeColor="accent6" w:sz="8" w:space="0"/>
        <w:bottom w:val="single" w:color="E8B7B7" w:themeColor="accent6" w:sz="8" w:space="0"/>
        <w:right w:val="single" w:color="E8B7B7"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8B7B7" w:themeColor="accent6" w:sz="24" w:space="0"/>
          <w:right w:val="nil"/>
          <w:insideH w:val="nil"/>
          <w:insideV w:val="nil"/>
        </w:tcBorders>
        <w:shd w:val="clear" w:color="auto" w:fill="FFFFFF" w:themeFill="background1"/>
      </w:tcPr>
    </w:tblStylePr>
    <w:tblStylePr w:type="lastRow">
      <w:tblPr/>
      <w:tcPr>
        <w:tcBorders>
          <w:top w:val="single" w:color="E8B7B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8B7B7" w:themeColor="accent6" w:sz="8" w:space="0"/>
          <w:insideH w:val="nil"/>
          <w:insideV w:val="nil"/>
        </w:tcBorders>
        <w:shd w:val="clear" w:color="auto" w:fill="FFFFFF" w:themeFill="background1"/>
      </w:tcPr>
    </w:tblStylePr>
    <w:tblStylePr w:type="lastCol">
      <w:tblPr/>
      <w:tcPr>
        <w:tcBorders>
          <w:top w:val="nil"/>
          <w:left w:val="single" w:color="E8B7B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DED" w:themeFill="accent6" w:themeFillTint="3F"/>
      </w:tcPr>
    </w:tblStylePr>
    <w:tblStylePr w:type="band1Horz">
      <w:tblPr/>
      <w:tcPr>
        <w:tcBorders>
          <w:top w:val="nil"/>
          <w:bottom w:val="nil"/>
          <w:insideH w:val="nil"/>
          <w:insideV w:val="nil"/>
        </w:tcBorders>
        <w:shd w:val="clear" w:color="auto" w:fill="F9ED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95BA98" w:themeColor="accent1" w:themeTint="BF" w:sz="8" w:space="0"/>
        <w:left w:val="single" w:color="95BA98" w:themeColor="accent1" w:themeTint="BF" w:sz="8" w:space="0"/>
        <w:bottom w:val="single" w:color="95BA98" w:themeColor="accent1" w:themeTint="BF" w:sz="8" w:space="0"/>
        <w:right w:val="single" w:color="95BA98" w:themeColor="accent1" w:themeTint="BF" w:sz="8" w:space="0"/>
        <w:insideH w:val="single" w:color="95BA98" w:themeColor="accent1" w:themeTint="BF" w:sz="8" w:space="0"/>
        <w:insideV w:val="single" w:color="95BA98" w:themeColor="accent1" w:themeTint="BF" w:sz="8" w:space="0"/>
      </w:tblBorders>
      <w:tblCellMar>
        <w:top w:w="0" w:type="dxa"/>
        <w:left w:w="108" w:type="dxa"/>
        <w:bottom w:w="0" w:type="dxa"/>
        <w:right w:w="108" w:type="dxa"/>
      </w:tblCellMar>
    </w:tblPr>
    <w:tcPr>
      <w:shd w:val="clear" w:color="auto" w:fill="DCE8DD" w:themeFill="accent1" w:themeFillTint="3F"/>
    </w:tcPr>
    <w:tblStylePr w:type="firstRow">
      <w:rPr>
        <w:b/>
        <w:bCs/>
      </w:rPr>
    </w:tblStylePr>
    <w:tblStylePr w:type="lastRow">
      <w:rPr>
        <w:b/>
        <w:bCs/>
      </w:rPr>
      <w:tblPr/>
      <w:tcPr>
        <w:tcBorders>
          <w:top w:val="single" w:color="95BA98" w:themeColor="accent1" w:themeTint="BF" w:sz="18" w:space="0"/>
        </w:tcBorders>
      </w:tcPr>
    </w:tblStylePr>
    <w:tblStylePr w:type="firstCol">
      <w:rPr>
        <w:b/>
        <w:bCs/>
      </w:rPr>
    </w:tblStylePr>
    <w:tblStylePr w:type="lastCol">
      <w:rPr>
        <w:b/>
        <w:bCs/>
      </w:rPr>
    </w:tblStylePr>
    <w:tblStylePr w:type="band1Vert">
      <w:tblPr/>
      <w:tcPr>
        <w:shd w:val="clear" w:color="auto" w:fill="B8D1BA" w:themeFill="accent1" w:themeFillTint="7F"/>
      </w:tcPr>
    </w:tblStylePr>
    <w:tblStylePr w:type="band1Horz">
      <w:tblPr/>
      <w:tcPr>
        <w:shd w:val="clear" w:color="auto" w:fill="B8D1BA" w:themeFill="accent1" w:themeFillTint="7F"/>
      </w:tcPr>
    </w:tblStylePr>
  </w:style>
  <w:style w:type="table" w:styleId="88">
    <w:name w:val="Medium Grid 1 Accent 2"/>
    <w:basedOn w:val="12"/>
    <w:uiPriority w:val="67"/>
    <w:pPr>
      <w:spacing w:after="0" w:line="240" w:lineRule="auto"/>
    </w:pPr>
    <w:tblPr>
      <w:tblBorders>
        <w:top w:val="single" w:color="C3D8C3" w:themeColor="accent2" w:themeTint="BF" w:sz="8" w:space="0"/>
        <w:left w:val="single" w:color="C3D8C3" w:themeColor="accent2" w:themeTint="BF" w:sz="8" w:space="0"/>
        <w:bottom w:val="single" w:color="C3D8C3" w:themeColor="accent2" w:themeTint="BF" w:sz="8" w:space="0"/>
        <w:right w:val="single" w:color="C3D8C3" w:themeColor="accent2" w:themeTint="BF" w:sz="8" w:space="0"/>
        <w:insideH w:val="single" w:color="C3D8C3" w:themeColor="accent2" w:themeTint="BF" w:sz="8" w:space="0"/>
        <w:insideV w:val="single" w:color="C3D8C3" w:themeColor="accent2" w:themeTint="BF" w:sz="8" w:space="0"/>
      </w:tblBorders>
      <w:tblCellMar>
        <w:top w:w="0" w:type="dxa"/>
        <w:left w:w="108" w:type="dxa"/>
        <w:bottom w:w="0" w:type="dxa"/>
        <w:right w:w="108" w:type="dxa"/>
      </w:tblCellMar>
    </w:tblPr>
    <w:tcPr>
      <w:shd w:val="clear" w:color="auto" w:fill="EBF2EB" w:themeFill="accent2" w:themeFillTint="3F"/>
    </w:tcPr>
    <w:tblStylePr w:type="firstRow">
      <w:rPr>
        <w:b/>
        <w:bCs/>
      </w:rPr>
    </w:tblStylePr>
    <w:tblStylePr w:type="lastRow">
      <w:rPr>
        <w:b/>
        <w:bCs/>
      </w:rPr>
      <w:tblPr/>
      <w:tcPr>
        <w:tcBorders>
          <w:top w:val="single" w:color="C3D8C3" w:themeColor="accent2" w:themeTint="BF" w:sz="18" w:space="0"/>
        </w:tcBorders>
      </w:tcPr>
    </w:tblStylePr>
    <w:tblStylePr w:type="firstCol">
      <w:rPr>
        <w:b/>
        <w:bCs/>
      </w:rPr>
    </w:tblStylePr>
    <w:tblStylePr w:type="lastCol">
      <w:rPr>
        <w:b/>
        <w:bCs/>
      </w:rPr>
    </w:tblStylePr>
    <w:tblStylePr w:type="band1Vert">
      <w:tblPr/>
      <w:tcPr>
        <w:shd w:val="clear" w:color="auto" w:fill="D7E5D7" w:themeFill="accent2" w:themeFillTint="7F"/>
      </w:tcPr>
    </w:tblStylePr>
    <w:tblStylePr w:type="band1Horz">
      <w:tblPr/>
      <w:tcPr>
        <w:shd w:val="clear" w:color="auto" w:fill="D7E5D7" w:themeFill="accent2" w:themeFillTint="7F"/>
      </w:tcPr>
    </w:tblStylePr>
  </w:style>
  <w:style w:type="table" w:styleId="89">
    <w:name w:val="Medium Grid 1 Accent 3"/>
    <w:basedOn w:val="12"/>
    <w:uiPriority w:val="67"/>
    <w:pPr>
      <w:spacing w:after="0" w:line="240" w:lineRule="auto"/>
    </w:pPr>
    <w:tblPr>
      <w:tblBorders>
        <w:top w:val="single" w:color="BDD9E1" w:themeColor="accent3" w:themeTint="BF" w:sz="8" w:space="0"/>
        <w:left w:val="single" w:color="BDD9E1" w:themeColor="accent3" w:themeTint="BF" w:sz="8" w:space="0"/>
        <w:bottom w:val="single" w:color="BDD9E1" w:themeColor="accent3" w:themeTint="BF" w:sz="8" w:space="0"/>
        <w:right w:val="single" w:color="BDD9E1" w:themeColor="accent3" w:themeTint="BF" w:sz="8" w:space="0"/>
        <w:insideH w:val="single" w:color="BDD9E1" w:themeColor="accent3" w:themeTint="BF" w:sz="8" w:space="0"/>
        <w:insideV w:val="single" w:color="BDD9E1" w:themeColor="accent3" w:themeTint="BF" w:sz="8" w:space="0"/>
      </w:tblBorders>
      <w:tblCellMar>
        <w:top w:w="0" w:type="dxa"/>
        <w:left w:w="108" w:type="dxa"/>
        <w:bottom w:w="0" w:type="dxa"/>
        <w:right w:w="108" w:type="dxa"/>
      </w:tblCellMar>
    </w:tblPr>
    <w:tcPr>
      <w:shd w:val="clear" w:color="auto" w:fill="E9F2F5" w:themeFill="accent3" w:themeFillTint="3F"/>
    </w:tcPr>
    <w:tblStylePr w:type="firstRow">
      <w:rPr>
        <w:b/>
        <w:bCs/>
      </w:rPr>
    </w:tblStylePr>
    <w:tblStylePr w:type="lastRow">
      <w:rPr>
        <w:b/>
        <w:bCs/>
      </w:rPr>
      <w:tblPr/>
      <w:tcPr>
        <w:tcBorders>
          <w:top w:val="single" w:color="BDD9E1" w:themeColor="accent3" w:themeTint="BF" w:sz="18" w:space="0"/>
        </w:tcBorders>
      </w:tcPr>
    </w:tblStylePr>
    <w:tblStylePr w:type="firstCol">
      <w:rPr>
        <w:b/>
        <w:bCs/>
      </w:rPr>
    </w:tblStylePr>
    <w:tblStylePr w:type="lastCol">
      <w:rPr>
        <w:b/>
        <w:bCs/>
      </w:rPr>
    </w:tblStylePr>
    <w:tblStylePr w:type="band1Vert">
      <w:tblPr/>
      <w:tcPr>
        <w:shd w:val="clear" w:color="auto" w:fill="D3E6EB" w:themeFill="accent3" w:themeFillTint="7F"/>
      </w:tcPr>
    </w:tblStylePr>
    <w:tblStylePr w:type="band1Horz">
      <w:tblPr/>
      <w:tcPr>
        <w:shd w:val="clear" w:color="auto" w:fill="D3E6EB" w:themeFill="accent3" w:themeFillTint="7F"/>
      </w:tcPr>
    </w:tblStylePr>
  </w:style>
  <w:style w:type="table" w:styleId="90">
    <w:name w:val="Medium Grid 1 Accent 4"/>
    <w:basedOn w:val="12"/>
    <w:uiPriority w:val="67"/>
    <w:pPr>
      <w:spacing w:after="0" w:line="240" w:lineRule="auto"/>
    </w:pPr>
    <w:tblPr>
      <w:tblBorders>
        <w:top w:val="single" w:color="CFCEC3" w:themeColor="accent4" w:themeTint="BF" w:sz="8" w:space="0"/>
        <w:left w:val="single" w:color="CFCEC3" w:themeColor="accent4" w:themeTint="BF" w:sz="8" w:space="0"/>
        <w:bottom w:val="single" w:color="CFCEC3" w:themeColor="accent4" w:themeTint="BF" w:sz="8" w:space="0"/>
        <w:right w:val="single" w:color="CFCEC3" w:themeColor="accent4" w:themeTint="BF" w:sz="8" w:space="0"/>
        <w:insideH w:val="single" w:color="CFCEC3" w:themeColor="accent4" w:themeTint="BF" w:sz="8" w:space="0"/>
        <w:insideV w:val="single" w:color="CFCEC3" w:themeColor="accent4" w:themeTint="BF" w:sz="8" w:space="0"/>
      </w:tblBorders>
      <w:tblCellMar>
        <w:top w:w="0" w:type="dxa"/>
        <w:left w:w="108" w:type="dxa"/>
        <w:bottom w:w="0" w:type="dxa"/>
        <w:right w:w="108" w:type="dxa"/>
      </w:tblCellMar>
    </w:tblPr>
    <w:tcPr>
      <w:shd w:val="clear" w:color="auto" w:fill="EFEEEB" w:themeFill="accent4" w:themeFillTint="3F"/>
    </w:tcPr>
    <w:tblStylePr w:type="firstRow">
      <w:rPr>
        <w:b/>
        <w:bCs/>
      </w:rPr>
    </w:tblStylePr>
    <w:tblStylePr w:type="lastRow">
      <w:rPr>
        <w:b/>
        <w:bCs/>
      </w:rPr>
      <w:tblPr/>
      <w:tcPr>
        <w:tcBorders>
          <w:top w:val="single" w:color="CFCEC3" w:themeColor="accent4" w:themeTint="BF" w:sz="18" w:space="0"/>
        </w:tcBorders>
      </w:tcPr>
    </w:tblStylePr>
    <w:tblStylePr w:type="firstCol">
      <w:rPr>
        <w:b/>
        <w:bCs/>
      </w:rPr>
    </w:tblStylePr>
    <w:tblStylePr w:type="lastCol">
      <w:rPr>
        <w:b/>
        <w:bCs/>
      </w:rPr>
    </w:tblStylePr>
    <w:tblStylePr w:type="band1Vert">
      <w:tblPr/>
      <w:tcPr>
        <w:shd w:val="clear" w:color="auto" w:fill="DFDED7" w:themeFill="accent4" w:themeFillTint="7F"/>
      </w:tcPr>
    </w:tblStylePr>
    <w:tblStylePr w:type="band1Horz">
      <w:tblPr/>
      <w:tcPr>
        <w:shd w:val="clear" w:color="auto" w:fill="DFDED7" w:themeFill="accent4" w:themeFillTint="7F"/>
      </w:tcPr>
    </w:tblStylePr>
  </w:style>
  <w:style w:type="table" w:styleId="91">
    <w:name w:val="Medium Grid 1 Accent 5"/>
    <w:basedOn w:val="12"/>
    <w:uiPriority w:val="67"/>
    <w:pPr>
      <w:spacing w:after="0" w:line="240" w:lineRule="auto"/>
    </w:pPr>
    <w:tblPr>
      <w:tblBorders>
        <w:top w:val="single" w:color="DAD3B1" w:themeColor="accent5" w:themeTint="BF" w:sz="8" w:space="0"/>
        <w:left w:val="single" w:color="DAD3B1" w:themeColor="accent5" w:themeTint="BF" w:sz="8" w:space="0"/>
        <w:bottom w:val="single" w:color="DAD3B1" w:themeColor="accent5" w:themeTint="BF" w:sz="8" w:space="0"/>
        <w:right w:val="single" w:color="DAD3B1" w:themeColor="accent5" w:themeTint="BF" w:sz="8" w:space="0"/>
        <w:insideH w:val="single" w:color="DAD3B1" w:themeColor="accent5" w:themeTint="BF" w:sz="8" w:space="0"/>
        <w:insideV w:val="single" w:color="DAD3B1" w:themeColor="accent5" w:themeTint="BF" w:sz="8" w:space="0"/>
      </w:tblBorders>
      <w:tblCellMar>
        <w:top w:w="0" w:type="dxa"/>
        <w:left w:w="108" w:type="dxa"/>
        <w:bottom w:w="0" w:type="dxa"/>
        <w:right w:w="108" w:type="dxa"/>
      </w:tblCellMar>
    </w:tblPr>
    <w:tcPr>
      <w:shd w:val="clear" w:color="auto" w:fill="F2F0E5" w:themeFill="accent5" w:themeFillTint="3F"/>
    </w:tcPr>
    <w:tblStylePr w:type="firstRow">
      <w:rPr>
        <w:b/>
        <w:bCs/>
      </w:rPr>
    </w:tblStylePr>
    <w:tblStylePr w:type="lastRow">
      <w:rPr>
        <w:b/>
        <w:bCs/>
      </w:rPr>
      <w:tblPr/>
      <w:tcPr>
        <w:tcBorders>
          <w:top w:val="single" w:color="DAD3B1" w:themeColor="accent5" w:themeTint="BF" w:sz="18" w:space="0"/>
        </w:tcBorders>
      </w:tcPr>
    </w:tblStylePr>
    <w:tblStylePr w:type="firstCol">
      <w:rPr>
        <w:b/>
        <w:bCs/>
      </w:rPr>
    </w:tblStylePr>
    <w:tblStylePr w:type="lastCol">
      <w:rPr>
        <w:b/>
        <w:bCs/>
      </w:rPr>
    </w:tblStylePr>
    <w:tblStylePr w:type="band1Vert">
      <w:tblPr/>
      <w:tcPr>
        <w:shd w:val="clear" w:color="auto" w:fill="E6E2CB" w:themeFill="accent5" w:themeFillTint="7F"/>
      </w:tcPr>
    </w:tblStylePr>
    <w:tblStylePr w:type="band1Horz">
      <w:tblPr/>
      <w:tcPr>
        <w:shd w:val="clear" w:color="auto" w:fill="E6E2CB" w:themeFill="accent5" w:themeFillTint="7F"/>
      </w:tcPr>
    </w:tblStylePr>
  </w:style>
  <w:style w:type="table" w:styleId="92">
    <w:name w:val="Medium Grid 1 Accent 6"/>
    <w:basedOn w:val="12"/>
    <w:uiPriority w:val="67"/>
    <w:pPr>
      <w:spacing w:after="0" w:line="240" w:lineRule="auto"/>
    </w:pPr>
    <w:tblPr>
      <w:tblBorders>
        <w:top w:val="single" w:color="EDC9C9" w:themeColor="accent6" w:themeTint="BF" w:sz="8" w:space="0"/>
        <w:left w:val="single" w:color="EDC9C9" w:themeColor="accent6" w:themeTint="BF" w:sz="8" w:space="0"/>
        <w:bottom w:val="single" w:color="EDC9C9" w:themeColor="accent6" w:themeTint="BF" w:sz="8" w:space="0"/>
        <w:right w:val="single" w:color="EDC9C9" w:themeColor="accent6" w:themeTint="BF" w:sz="8" w:space="0"/>
        <w:insideH w:val="single" w:color="EDC9C9" w:themeColor="accent6" w:themeTint="BF" w:sz="8" w:space="0"/>
        <w:insideV w:val="single" w:color="EDC9C9" w:themeColor="accent6" w:themeTint="BF" w:sz="8" w:space="0"/>
      </w:tblBorders>
      <w:tblCellMar>
        <w:top w:w="0" w:type="dxa"/>
        <w:left w:w="108" w:type="dxa"/>
        <w:bottom w:w="0" w:type="dxa"/>
        <w:right w:w="108" w:type="dxa"/>
      </w:tblCellMar>
    </w:tblPr>
    <w:tcPr>
      <w:shd w:val="clear" w:color="auto" w:fill="F9EDED" w:themeFill="accent6" w:themeFillTint="3F"/>
    </w:tcPr>
    <w:tblStylePr w:type="firstRow">
      <w:rPr>
        <w:b/>
        <w:bCs/>
      </w:rPr>
    </w:tblStylePr>
    <w:tblStylePr w:type="lastRow">
      <w:rPr>
        <w:b/>
        <w:bCs/>
      </w:rPr>
      <w:tblPr/>
      <w:tcPr>
        <w:tcBorders>
          <w:top w:val="single" w:color="EDC9C9" w:themeColor="accent6" w:themeTint="BF" w:sz="18" w:space="0"/>
        </w:tcBorders>
      </w:tcPr>
    </w:tblStylePr>
    <w:tblStylePr w:type="firstCol">
      <w:rPr>
        <w:b/>
        <w:bCs/>
      </w:rPr>
    </w:tblStylePr>
    <w:tblStylePr w:type="lastCol">
      <w:rPr>
        <w:b/>
        <w:bCs/>
      </w:rPr>
    </w:tblStylePr>
    <w:tblStylePr w:type="band1Vert">
      <w:tblPr/>
      <w:tcPr>
        <w:shd w:val="clear" w:color="auto" w:fill="F3DBDB" w:themeFill="accent6" w:themeFillTint="7F"/>
      </w:tcPr>
    </w:tblStylePr>
    <w:tblStylePr w:type="band1Horz">
      <w:tblPr/>
      <w:tcPr>
        <w:shd w:val="clear" w:color="auto" w:fill="F3DBDB"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2A376" w:themeColor="accent1" w:sz="8" w:space="0"/>
        <w:left w:val="single" w:color="72A376" w:themeColor="accent1" w:sz="8" w:space="0"/>
        <w:bottom w:val="single" w:color="72A376" w:themeColor="accent1" w:sz="8" w:space="0"/>
        <w:right w:val="single" w:color="72A376" w:themeColor="accent1" w:sz="8" w:space="0"/>
        <w:insideH w:val="single" w:color="72A376" w:themeColor="accent1" w:sz="8" w:space="0"/>
        <w:insideV w:val="single" w:color="72A376" w:themeColor="accent1" w:sz="8" w:space="0"/>
      </w:tblBorders>
      <w:tblCellMar>
        <w:top w:w="0" w:type="dxa"/>
        <w:left w:w="108" w:type="dxa"/>
        <w:bottom w:w="0" w:type="dxa"/>
        <w:right w:w="108" w:type="dxa"/>
      </w:tblCellMar>
    </w:tblPr>
    <w:tcPr>
      <w:shd w:val="clear" w:color="auto" w:fill="DCE8DD" w:themeFill="accent1" w:themeFillTint="3F"/>
    </w:tcPr>
    <w:tblStylePr w:type="firstRow">
      <w:rPr>
        <w:b/>
        <w:bCs/>
        <w:color w:val="000000" w:themeColor="text1"/>
        <w14:textFill>
          <w14:solidFill>
            <w14:schemeClr w14:val="tx1"/>
          </w14:solidFill>
        </w14:textFill>
      </w:rPr>
      <w:tblPr/>
      <w:tcPr>
        <w:shd w:val="clear" w:color="auto" w:fill="F1F5F1"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CE3" w:themeFill="accent1" w:themeFillTint="33"/>
      </w:tcPr>
    </w:tblStylePr>
    <w:tblStylePr w:type="band1Vert">
      <w:tblPr/>
      <w:tcPr>
        <w:shd w:val="clear" w:color="auto" w:fill="B8D1BA" w:themeFill="accent1" w:themeFillTint="7F"/>
      </w:tcPr>
    </w:tblStylePr>
    <w:tblStylePr w:type="band1Horz">
      <w:tblPr/>
      <w:tcPr>
        <w:tcBorders>
          <w:insideH w:val="single" w:sz="6" w:space="0"/>
          <w:insideV w:val="single" w:sz="6" w:space="0"/>
        </w:tcBorders>
        <w:shd w:val="clear" w:color="auto" w:fill="B8D1BA"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B0CCB0" w:themeColor="accent2" w:sz="8" w:space="0"/>
        <w:left w:val="single" w:color="B0CCB0" w:themeColor="accent2" w:sz="8" w:space="0"/>
        <w:bottom w:val="single" w:color="B0CCB0" w:themeColor="accent2" w:sz="8" w:space="0"/>
        <w:right w:val="single" w:color="B0CCB0" w:themeColor="accent2" w:sz="8" w:space="0"/>
        <w:insideH w:val="single" w:color="B0CCB0" w:themeColor="accent2" w:sz="8" w:space="0"/>
        <w:insideV w:val="single" w:color="B0CCB0" w:themeColor="accent2" w:sz="8" w:space="0"/>
      </w:tblBorders>
      <w:tblCellMar>
        <w:top w:w="0" w:type="dxa"/>
        <w:left w:w="108" w:type="dxa"/>
        <w:bottom w:w="0" w:type="dxa"/>
        <w:right w:w="108" w:type="dxa"/>
      </w:tblCellMar>
    </w:tblPr>
    <w:tcPr>
      <w:shd w:val="clear" w:color="auto" w:fill="EBF2EB" w:themeFill="accent2" w:themeFillTint="3F"/>
    </w:tcPr>
    <w:tblStylePr w:type="firstRow">
      <w:rPr>
        <w:b/>
        <w:bCs/>
        <w:color w:val="000000" w:themeColor="text1"/>
        <w14:textFill>
          <w14:solidFill>
            <w14:schemeClr w14:val="tx1"/>
          </w14:solidFill>
        </w14:textFill>
      </w:rPr>
      <w:tblPr/>
      <w:tcPr>
        <w:shd w:val="clear" w:color="auto" w:fill="F7F9F7"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FF4EF" w:themeFill="accent2" w:themeFillTint="33"/>
      </w:tcPr>
    </w:tblStylePr>
    <w:tblStylePr w:type="band1Vert">
      <w:tblPr/>
      <w:tcPr>
        <w:shd w:val="clear" w:color="auto" w:fill="D7E5D7" w:themeFill="accent2" w:themeFillTint="7F"/>
      </w:tcPr>
    </w:tblStylePr>
    <w:tblStylePr w:type="band1Horz">
      <w:tblPr/>
      <w:tcPr>
        <w:tcBorders>
          <w:insideH w:val="single" w:sz="6" w:space="0"/>
          <w:insideV w:val="single" w:sz="6" w:space="0"/>
        </w:tcBorders>
        <w:shd w:val="clear" w:color="auto" w:fill="D7E5D7"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8CDD7" w:themeColor="accent3" w:sz="8" w:space="0"/>
        <w:left w:val="single" w:color="A8CDD7" w:themeColor="accent3" w:sz="8" w:space="0"/>
        <w:bottom w:val="single" w:color="A8CDD7" w:themeColor="accent3" w:sz="8" w:space="0"/>
        <w:right w:val="single" w:color="A8CDD7" w:themeColor="accent3" w:sz="8" w:space="0"/>
        <w:insideH w:val="single" w:color="A8CDD7" w:themeColor="accent3" w:sz="8" w:space="0"/>
        <w:insideV w:val="single" w:color="A8CDD7" w:themeColor="accent3" w:sz="8" w:space="0"/>
      </w:tblBorders>
      <w:tblCellMar>
        <w:top w:w="0" w:type="dxa"/>
        <w:left w:w="108" w:type="dxa"/>
        <w:bottom w:w="0" w:type="dxa"/>
        <w:right w:w="108" w:type="dxa"/>
      </w:tblCellMar>
    </w:tblPr>
    <w:tcPr>
      <w:shd w:val="clear" w:color="auto" w:fill="E9F2F5" w:themeFill="accent3" w:themeFillTint="3F"/>
    </w:tcPr>
    <w:tblStylePr w:type="firstRow">
      <w:rPr>
        <w:b/>
        <w:bCs/>
        <w:color w:val="000000" w:themeColor="text1"/>
        <w14:textFill>
          <w14:solidFill>
            <w14:schemeClr w14:val="tx1"/>
          </w14:solidFill>
        </w14:textFill>
      </w:rPr>
      <w:tblPr/>
      <w:tcPr>
        <w:shd w:val="clear" w:color="auto" w:fill="F6FAFB"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DF4F6" w:themeFill="accent3" w:themeFillTint="33"/>
      </w:tcPr>
    </w:tblStylePr>
    <w:tblStylePr w:type="band1Vert">
      <w:tblPr/>
      <w:tcPr>
        <w:shd w:val="clear" w:color="auto" w:fill="D3E6EB" w:themeFill="accent3" w:themeFillTint="7F"/>
      </w:tcPr>
    </w:tblStylePr>
    <w:tblStylePr w:type="band1Horz">
      <w:tblPr/>
      <w:tcPr>
        <w:tcBorders>
          <w:insideH w:val="single" w:sz="6" w:space="0"/>
          <w:insideV w:val="single" w:sz="6" w:space="0"/>
        </w:tcBorders>
        <w:shd w:val="clear" w:color="auto" w:fill="D3E6EB"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BEAF" w:themeColor="accent4" w:sz="8" w:space="0"/>
        <w:left w:val="single" w:color="C0BEAF" w:themeColor="accent4" w:sz="8" w:space="0"/>
        <w:bottom w:val="single" w:color="C0BEAF" w:themeColor="accent4" w:sz="8" w:space="0"/>
        <w:right w:val="single" w:color="C0BEAF" w:themeColor="accent4" w:sz="8" w:space="0"/>
        <w:insideH w:val="single" w:color="C0BEAF" w:themeColor="accent4" w:sz="8" w:space="0"/>
        <w:insideV w:val="single" w:color="C0BEAF" w:themeColor="accent4" w:sz="8" w:space="0"/>
      </w:tblBorders>
      <w:tblCellMar>
        <w:top w:w="0" w:type="dxa"/>
        <w:left w:w="108" w:type="dxa"/>
        <w:bottom w:w="0" w:type="dxa"/>
        <w:right w:w="108" w:type="dxa"/>
      </w:tblCellMar>
    </w:tblPr>
    <w:tcPr>
      <w:shd w:val="clear" w:color="auto" w:fill="EFEEEB" w:themeFill="accent4" w:themeFillTint="3F"/>
    </w:tcPr>
    <w:tblStylePr w:type="firstRow">
      <w:rPr>
        <w:b/>
        <w:bCs/>
        <w:color w:val="000000" w:themeColor="text1"/>
        <w14:textFill>
          <w14:solidFill>
            <w14:schemeClr w14:val="tx1"/>
          </w14:solidFill>
        </w14:textFill>
      </w:rPr>
      <w:tblPr/>
      <w:tcPr>
        <w:shd w:val="clear" w:color="auto" w:fill="F8F8F7"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F1EE" w:themeFill="accent4" w:themeFillTint="33"/>
      </w:tcPr>
    </w:tblStylePr>
    <w:tblStylePr w:type="band1Vert">
      <w:tblPr/>
      <w:tcPr>
        <w:shd w:val="clear" w:color="auto" w:fill="DFDED7" w:themeFill="accent4" w:themeFillTint="7F"/>
      </w:tcPr>
    </w:tblStylePr>
    <w:tblStylePr w:type="band1Horz">
      <w:tblPr/>
      <w:tcPr>
        <w:tcBorders>
          <w:insideH w:val="single" w:sz="6" w:space="0"/>
          <w:insideV w:val="single" w:sz="6" w:space="0"/>
        </w:tcBorders>
        <w:shd w:val="clear" w:color="auto" w:fill="DFDED7"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EC597" w:themeColor="accent5" w:sz="8" w:space="0"/>
        <w:left w:val="single" w:color="CEC597" w:themeColor="accent5" w:sz="8" w:space="0"/>
        <w:bottom w:val="single" w:color="CEC597" w:themeColor="accent5" w:sz="8" w:space="0"/>
        <w:right w:val="single" w:color="CEC597" w:themeColor="accent5" w:sz="8" w:space="0"/>
        <w:insideH w:val="single" w:color="CEC597" w:themeColor="accent5" w:sz="8" w:space="0"/>
        <w:insideV w:val="single" w:color="CEC597" w:themeColor="accent5" w:sz="8" w:space="0"/>
      </w:tblBorders>
      <w:tblCellMar>
        <w:top w:w="0" w:type="dxa"/>
        <w:left w:w="108" w:type="dxa"/>
        <w:bottom w:w="0" w:type="dxa"/>
        <w:right w:w="108" w:type="dxa"/>
      </w:tblCellMar>
    </w:tblPr>
    <w:tcPr>
      <w:shd w:val="clear" w:color="auto" w:fill="F2F0E5" w:themeFill="accent5" w:themeFillTint="3F"/>
    </w:tcPr>
    <w:tblStylePr w:type="firstRow">
      <w:rPr>
        <w:b/>
        <w:bCs/>
        <w:color w:val="000000" w:themeColor="text1"/>
        <w14:textFill>
          <w14:solidFill>
            <w14:schemeClr w14:val="tx1"/>
          </w14:solidFill>
        </w14:textFill>
      </w:rPr>
      <w:tblPr/>
      <w:tcPr>
        <w:shd w:val="clear" w:color="auto" w:fill="FAF9F4"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5F3EA" w:themeFill="accent5" w:themeFillTint="33"/>
      </w:tcPr>
    </w:tblStylePr>
    <w:tblStylePr w:type="band1Vert">
      <w:tblPr/>
      <w:tcPr>
        <w:shd w:val="clear" w:color="auto" w:fill="E6E2CB" w:themeFill="accent5" w:themeFillTint="7F"/>
      </w:tcPr>
    </w:tblStylePr>
    <w:tblStylePr w:type="band1Horz">
      <w:tblPr/>
      <w:tcPr>
        <w:tcBorders>
          <w:insideH w:val="single" w:sz="6" w:space="0"/>
          <w:insideV w:val="single" w:sz="6" w:space="0"/>
        </w:tcBorders>
        <w:shd w:val="clear" w:color="auto" w:fill="E6E2CB"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8B7B7" w:themeColor="accent6" w:sz="8" w:space="0"/>
        <w:left w:val="single" w:color="E8B7B7" w:themeColor="accent6" w:sz="8" w:space="0"/>
        <w:bottom w:val="single" w:color="E8B7B7" w:themeColor="accent6" w:sz="8" w:space="0"/>
        <w:right w:val="single" w:color="E8B7B7" w:themeColor="accent6" w:sz="8" w:space="0"/>
        <w:insideH w:val="single" w:color="E8B7B7" w:themeColor="accent6" w:sz="8" w:space="0"/>
        <w:insideV w:val="single" w:color="E8B7B7" w:themeColor="accent6" w:sz="8" w:space="0"/>
      </w:tblBorders>
      <w:tblCellMar>
        <w:top w:w="0" w:type="dxa"/>
        <w:left w:w="108" w:type="dxa"/>
        <w:bottom w:w="0" w:type="dxa"/>
        <w:right w:w="108" w:type="dxa"/>
      </w:tblCellMar>
    </w:tblPr>
    <w:tcPr>
      <w:shd w:val="clear" w:color="auto" w:fill="F9EDED" w:themeFill="accent6" w:themeFillTint="3F"/>
    </w:tcPr>
    <w:tblStylePr w:type="firstRow">
      <w:rPr>
        <w:b/>
        <w:bCs/>
        <w:color w:val="000000" w:themeColor="text1"/>
        <w14:textFill>
          <w14:solidFill>
            <w14:schemeClr w14:val="tx1"/>
          </w14:solidFill>
        </w14:textFill>
      </w:rPr>
      <w:tblPr/>
      <w:tcPr>
        <w:shd w:val="clear" w:color="auto" w:fill="FCF7F7"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F0F0" w:themeFill="accent6" w:themeFillTint="33"/>
      </w:tcPr>
    </w:tblStylePr>
    <w:tblStylePr w:type="band1Vert">
      <w:tblPr/>
      <w:tcPr>
        <w:shd w:val="clear" w:color="auto" w:fill="F3DBDB" w:themeFill="accent6" w:themeFillTint="7F"/>
      </w:tcPr>
    </w:tblStylePr>
    <w:tblStylePr w:type="band1Horz">
      <w:tblPr/>
      <w:tcPr>
        <w:tcBorders>
          <w:insideH w:val="single" w:sz="6" w:space="0"/>
          <w:insideV w:val="single" w:sz="6" w:space="0"/>
        </w:tcBorders>
        <w:shd w:val="clear" w:color="auto" w:fill="F3DBDB"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8DD"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2A376"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2A376"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2A376"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2A376"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8D1B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8D1BA"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BF2E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B0CCB0"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B0CCB0"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B0CCB0"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B0CCB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7E5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7E5D7"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9F2F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8CDD7"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8CDD7"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8CDD7"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8CDD7"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3E6E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3E6EB"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EEEB"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BEAF"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BEAF"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BEAF"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BEAF"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DED7"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DED7"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2F0E5"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EC597"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EC597"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EC597"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EC597"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6E2CB"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6E2CB"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9EDED"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8B7B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8B7B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8B7B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8B7B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3DBD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3DBDB"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2A376"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65338"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517D5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517D55" w:themeFill="accent1" w:themeFillShade="BF"/>
      </w:tcPr>
    </w:tblStylePr>
    <w:tblStylePr w:type="band1Vert">
      <w:tblPr/>
      <w:tcPr>
        <w:tcBorders>
          <w:top w:val="nil"/>
          <w:left w:val="nil"/>
          <w:bottom w:val="nil"/>
          <w:right w:val="nil"/>
          <w:insideH w:val="nil"/>
          <w:insideV w:val="nil"/>
        </w:tcBorders>
        <w:shd w:val="clear" w:color="auto" w:fill="517D55" w:themeFill="accent1" w:themeFillShade="BF"/>
      </w:tcPr>
    </w:tblStylePr>
    <w:tblStylePr w:type="band1Horz">
      <w:tblPr/>
      <w:tcPr>
        <w:tcBorders>
          <w:top w:val="nil"/>
          <w:left w:val="nil"/>
          <w:bottom w:val="nil"/>
          <w:right w:val="nil"/>
          <w:insideH w:val="nil"/>
          <w:insideV w:val="nil"/>
        </w:tcBorders>
        <w:shd w:val="clear" w:color="auto" w:fill="517D55"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B0CCB0"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734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76A676"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76A676" w:themeFill="accent2" w:themeFillShade="BF"/>
      </w:tcPr>
    </w:tblStylePr>
    <w:tblStylePr w:type="band1Vert">
      <w:tblPr/>
      <w:tcPr>
        <w:tcBorders>
          <w:top w:val="nil"/>
          <w:left w:val="nil"/>
          <w:bottom w:val="nil"/>
          <w:right w:val="nil"/>
          <w:insideH w:val="nil"/>
          <w:insideV w:val="nil"/>
        </w:tcBorders>
        <w:shd w:val="clear" w:color="auto" w:fill="76A676" w:themeFill="accent2" w:themeFillShade="BF"/>
      </w:tcPr>
    </w:tblStylePr>
    <w:tblStylePr w:type="band1Horz">
      <w:tblPr/>
      <w:tcPr>
        <w:tcBorders>
          <w:top w:val="nil"/>
          <w:left w:val="nil"/>
          <w:bottom w:val="nil"/>
          <w:right w:val="nil"/>
          <w:insideH w:val="nil"/>
          <w:insideV w:val="nil"/>
        </w:tcBorders>
        <w:shd w:val="clear" w:color="auto" w:fill="76A676"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A8CDD7"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C738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66A7B8"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66A7B8" w:themeFill="accent3" w:themeFillShade="BF"/>
      </w:tcPr>
    </w:tblStylePr>
    <w:tblStylePr w:type="band1Vert">
      <w:tblPr/>
      <w:tcPr>
        <w:tcBorders>
          <w:top w:val="nil"/>
          <w:left w:val="nil"/>
          <w:bottom w:val="nil"/>
          <w:right w:val="nil"/>
          <w:insideH w:val="nil"/>
          <w:insideV w:val="nil"/>
        </w:tcBorders>
        <w:shd w:val="clear" w:color="auto" w:fill="66A7B8" w:themeFill="accent3" w:themeFillShade="BF"/>
      </w:tcPr>
    </w:tblStylePr>
    <w:tblStylePr w:type="band1Horz">
      <w:tblPr/>
      <w:tcPr>
        <w:tcBorders>
          <w:top w:val="nil"/>
          <w:left w:val="nil"/>
          <w:bottom w:val="nil"/>
          <w:right w:val="nil"/>
          <w:insideH w:val="nil"/>
          <w:insideV w:val="nil"/>
        </w:tcBorders>
        <w:shd w:val="clear" w:color="auto" w:fill="66A7B8"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BEAF"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6635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97947B"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97947B" w:themeFill="accent4" w:themeFillShade="BF"/>
      </w:tcPr>
    </w:tblStylePr>
    <w:tblStylePr w:type="band1Vert">
      <w:tblPr/>
      <w:tcPr>
        <w:tcBorders>
          <w:top w:val="nil"/>
          <w:left w:val="nil"/>
          <w:bottom w:val="nil"/>
          <w:right w:val="nil"/>
          <w:insideH w:val="nil"/>
          <w:insideV w:val="nil"/>
        </w:tcBorders>
        <w:shd w:val="clear" w:color="auto" w:fill="97947B" w:themeFill="accent4" w:themeFillShade="BF"/>
      </w:tcPr>
    </w:tblStylePr>
    <w:tblStylePr w:type="band1Horz">
      <w:tblPr/>
      <w:tcPr>
        <w:tcBorders>
          <w:top w:val="nil"/>
          <w:left w:val="nil"/>
          <w:bottom w:val="nil"/>
          <w:right w:val="nil"/>
          <w:insideH w:val="nil"/>
          <w:insideV w:val="nil"/>
        </w:tcBorders>
        <w:shd w:val="clear" w:color="auto" w:fill="97947B"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EC597"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6E3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B1A35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B1A35A" w:themeFill="accent5" w:themeFillShade="BF"/>
      </w:tcPr>
    </w:tblStylePr>
    <w:tblStylePr w:type="band1Vert">
      <w:tblPr/>
      <w:tcPr>
        <w:tcBorders>
          <w:top w:val="nil"/>
          <w:left w:val="nil"/>
          <w:bottom w:val="nil"/>
          <w:right w:val="nil"/>
          <w:insideH w:val="nil"/>
          <w:insideV w:val="nil"/>
        </w:tcBorders>
        <w:shd w:val="clear" w:color="auto" w:fill="B1A35A" w:themeFill="accent5" w:themeFillShade="BF"/>
      </w:tcPr>
    </w:tblStylePr>
    <w:tblStylePr w:type="band1Horz">
      <w:tblPr/>
      <w:tcPr>
        <w:tcBorders>
          <w:top w:val="nil"/>
          <w:left w:val="nil"/>
          <w:bottom w:val="nil"/>
          <w:right w:val="nil"/>
          <w:insideH w:val="nil"/>
          <w:insideV w:val="nil"/>
        </w:tcBorders>
        <w:shd w:val="clear" w:color="auto" w:fill="B1A35A"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8B7B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C3232"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E686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E6868" w:themeFill="accent6" w:themeFillShade="BF"/>
      </w:tcPr>
    </w:tblStylePr>
    <w:tblStylePr w:type="band1Vert">
      <w:tblPr/>
      <w:tcPr>
        <w:tcBorders>
          <w:top w:val="nil"/>
          <w:left w:val="nil"/>
          <w:bottom w:val="nil"/>
          <w:right w:val="nil"/>
          <w:insideH w:val="nil"/>
          <w:insideV w:val="nil"/>
        </w:tcBorders>
        <w:shd w:val="clear" w:color="auto" w:fill="CE6868" w:themeFill="accent6" w:themeFillShade="BF"/>
      </w:tcPr>
    </w:tblStylePr>
    <w:tblStylePr w:type="band1Horz">
      <w:tblPr/>
      <w:tcPr>
        <w:tcBorders>
          <w:top w:val="nil"/>
          <w:left w:val="nil"/>
          <w:bottom w:val="nil"/>
          <w:right w:val="nil"/>
          <w:insideH w:val="nil"/>
          <w:insideV w:val="nil"/>
        </w:tcBorders>
        <w:shd w:val="clear" w:color="auto" w:fill="CE6868"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B0CCB0"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B0CCB0"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B0CCB0" w:themeColor="accent2" w:sz="24" w:space="0"/>
        <w:left w:val="single" w:color="72A376" w:themeColor="accent1" w:sz="4" w:space="0"/>
        <w:bottom w:val="single" w:color="72A376" w:themeColor="accent1" w:sz="4" w:space="0"/>
        <w:right w:val="single" w:color="72A376"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5F1" w:themeFill="accent1" w:themeFillTint="19"/>
    </w:tcPr>
    <w:tblStylePr w:type="firstRow">
      <w:rPr>
        <w:b/>
        <w:bCs/>
      </w:rPr>
      <w:tblPr/>
      <w:tcPr>
        <w:tcBorders>
          <w:top w:val="nil"/>
          <w:left w:val="nil"/>
          <w:bottom w:val="single" w:color="B0CCB0"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1644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1644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16444" w:themeFill="accent1" w:themeFillShade="99"/>
      </w:tcPr>
    </w:tblStylePr>
    <w:tblStylePr w:type="band1Vert">
      <w:tblPr/>
      <w:tcPr>
        <w:shd w:val="clear" w:color="auto" w:fill="C6DAC8" w:themeFill="accent1" w:themeFillTint="66"/>
      </w:tcPr>
    </w:tblStylePr>
    <w:tblStylePr w:type="band1Horz">
      <w:tblPr/>
      <w:tcPr>
        <w:shd w:val="clear" w:color="auto" w:fill="B8D1BA"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B0CCB0" w:themeColor="accent2" w:sz="24" w:space="0"/>
        <w:left w:val="single" w:color="B0CCB0" w:themeColor="accent2" w:sz="4" w:space="0"/>
        <w:bottom w:val="single" w:color="B0CCB0" w:themeColor="accent2" w:sz="4" w:space="0"/>
        <w:right w:val="single" w:color="B0CCB0"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7F9F7" w:themeFill="accent2" w:themeFillTint="19"/>
    </w:tcPr>
    <w:tblStylePr w:type="firstRow">
      <w:rPr>
        <w:b/>
        <w:bCs/>
      </w:rPr>
      <w:tblPr/>
      <w:tcPr>
        <w:tcBorders>
          <w:top w:val="nil"/>
          <w:left w:val="nil"/>
          <w:bottom w:val="single" w:color="B0CCB0"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98A59"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98A59"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98A59" w:themeFill="accent2" w:themeFillShade="99"/>
      </w:tcPr>
    </w:tblStylePr>
    <w:tblStylePr w:type="band1Vert">
      <w:tblPr/>
      <w:tcPr>
        <w:shd w:val="clear" w:color="auto" w:fill="DFEADF" w:themeFill="accent2" w:themeFillTint="66"/>
      </w:tcPr>
    </w:tblStylePr>
    <w:tblStylePr w:type="band1Horz">
      <w:tblPr/>
      <w:tcPr>
        <w:shd w:val="clear" w:color="auto" w:fill="D7E5D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C0BEAF" w:themeColor="accent4" w:sz="24" w:space="0"/>
        <w:left w:val="single" w:color="A8CDD7" w:themeColor="accent3" w:sz="4" w:space="0"/>
        <w:bottom w:val="single" w:color="A8CDD7" w:themeColor="accent3" w:sz="4" w:space="0"/>
        <w:right w:val="single" w:color="A8CDD7"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6FAFB" w:themeFill="accent3" w:themeFillTint="19"/>
    </w:tcPr>
    <w:tblStylePr w:type="firstRow">
      <w:rPr>
        <w:b/>
        <w:bCs/>
      </w:rPr>
      <w:tblPr/>
      <w:tcPr>
        <w:tcBorders>
          <w:top w:val="nil"/>
          <w:left w:val="nil"/>
          <w:bottom w:val="single" w:color="C0BEAF"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88B9D"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88B9D"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88B9D" w:themeFill="accent3" w:themeFillShade="99"/>
      </w:tcPr>
    </w:tblStylePr>
    <w:tblStylePr w:type="band1Vert">
      <w:tblPr/>
      <w:tcPr>
        <w:shd w:val="clear" w:color="auto" w:fill="DCEAEE" w:themeFill="accent3" w:themeFillTint="66"/>
      </w:tcPr>
    </w:tblStylePr>
    <w:tblStylePr w:type="band1Horz">
      <w:tblPr/>
      <w:tcPr>
        <w:shd w:val="clear" w:color="auto" w:fill="D3E6EB"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A8CDD7" w:themeColor="accent3" w:sz="24" w:space="0"/>
        <w:left w:val="single" w:color="C0BEAF" w:themeColor="accent4" w:sz="4" w:space="0"/>
        <w:bottom w:val="single" w:color="C0BEAF" w:themeColor="accent4" w:sz="4" w:space="0"/>
        <w:right w:val="single" w:color="C0BEAF"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F8F7" w:themeFill="accent4" w:themeFillTint="19"/>
    </w:tcPr>
    <w:tblStylePr w:type="firstRow">
      <w:rPr>
        <w:b/>
        <w:bCs/>
      </w:rPr>
      <w:tblPr/>
      <w:tcPr>
        <w:tcBorders>
          <w:top w:val="nil"/>
          <w:left w:val="nil"/>
          <w:bottom w:val="single" w:color="A8CDD7"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B7861"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B7861"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B7861" w:themeFill="accent4" w:themeFillShade="99"/>
      </w:tcPr>
    </w:tblStylePr>
    <w:tblStylePr w:type="band1Vert">
      <w:tblPr/>
      <w:tcPr>
        <w:shd w:val="clear" w:color="auto" w:fill="E5E4DE" w:themeFill="accent4" w:themeFillTint="66"/>
      </w:tcPr>
    </w:tblStylePr>
    <w:tblStylePr w:type="band1Horz">
      <w:tblPr/>
      <w:tcPr>
        <w:shd w:val="clear" w:color="auto" w:fill="DFDED7"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E8B7B7" w:themeColor="accent6" w:sz="24" w:space="0"/>
        <w:left w:val="single" w:color="CEC597" w:themeColor="accent5" w:sz="4" w:space="0"/>
        <w:bottom w:val="single" w:color="CEC597" w:themeColor="accent5" w:sz="4" w:space="0"/>
        <w:right w:val="single" w:color="CEC597"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AF9F4" w:themeFill="accent5" w:themeFillTint="19"/>
    </w:tcPr>
    <w:tblStylePr w:type="firstRow">
      <w:rPr>
        <w:b/>
        <w:bCs/>
      </w:rPr>
      <w:tblPr/>
      <w:tcPr>
        <w:tcBorders>
          <w:top w:val="nil"/>
          <w:left w:val="nil"/>
          <w:bottom w:val="single" w:color="E8B7B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8444"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8444"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8444" w:themeFill="accent5" w:themeFillShade="99"/>
      </w:tcPr>
    </w:tblStylePr>
    <w:tblStylePr w:type="band1Vert">
      <w:tblPr/>
      <w:tcPr>
        <w:shd w:val="clear" w:color="auto" w:fill="EBE7D5" w:themeFill="accent5" w:themeFillTint="66"/>
      </w:tcPr>
    </w:tblStylePr>
    <w:tblStylePr w:type="band1Horz">
      <w:tblPr/>
      <w:tcPr>
        <w:shd w:val="clear" w:color="auto" w:fill="E6E2CB"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CEC597" w:themeColor="accent5" w:sz="24" w:space="0"/>
        <w:left w:val="single" w:color="E8B7B7" w:themeColor="accent6" w:sz="4" w:space="0"/>
        <w:bottom w:val="single" w:color="E8B7B7" w:themeColor="accent6" w:sz="4" w:space="0"/>
        <w:right w:val="single" w:color="E8B7B7"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F7F7" w:themeFill="accent6" w:themeFillTint="19"/>
    </w:tcPr>
    <w:tblStylePr w:type="firstRow">
      <w:rPr>
        <w:b/>
        <w:bCs/>
      </w:rPr>
      <w:tblPr/>
      <w:tcPr>
        <w:tcBorders>
          <w:top w:val="nil"/>
          <w:left w:val="nil"/>
          <w:bottom w:val="single" w:color="CEC597"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C3C3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C3C3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C3C3C" w:themeFill="accent6" w:themeFillShade="99"/>
      </w:tcPr>
    </w:tblStylePr>
    <w:tblStylePr w:type="band1Vert">
      <w:tblPr/>
      <w:tcPr>
        <w:shd w:val="clear" w:color="auto" w:fill="F5E2E2" w:themeFill="accent6" w:themeFillTint="66"/>
      </w:tcPr>
    </w:tblStylePr>
    <w:tblStylePr w:type="band1Horz">
      <w:tblPr/>
      <w:tcPr>
        <w:shd w:val="clear" w:color="auto" w:fill="F3DBD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1AE81" w:themeFill="accent2" w:themeFillShade="CC"/>
      </w:tcPr>
    </w:tblStylePr>
    <w:tblStylePr w:type="lastRow">
      <w:rPr>
        <w:b/>
        <w:bCs/>
        <w:color w:val="82AE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5F1"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1AE81" w:themeFill="accent2" w:themeFillShade="CC"/>
      </w:tcPr>
    </w:tblStylePr>
    <w:tblStylePr w:type="lastRow">
      <w:rPr>
        <w:b/>
        <w:bCs/>
        <w:color w:val="82AE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8DD" w:themeFill="accent1" w:themeFillTint="3F"/>
      </w:tcPr>
    </w:tblStylePr>
    <w:tblStylePr w:type="band1Horz">
      <w:tblPr/>
      <w:tcPr>
        <w:shd w:val="clear" w:color="auto" w:fill="E2ECE3"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7F9F7"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1AE81" w:themeFill="accent2" w:themeFillShade="CC"/>
      </w:tcPr>
    </w:tblStylePr>
    <w:tblStylePr w:type="lastRow">
      <w:rPr>
        <w:b/>
        <w:bCs/>
        <w:color w:val="82AE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2EB" w:themeFill="accent2" w:themeFillTint="3F"/>
      </w:tcPr>
    </w:tblStylePr>
    <w:tblStylePr w:type="band1Horz">
      <w:tblPr/>
      <w:tcPr>
        <w:shd w:val="clear" w:color="auto" w:fill="EFF4EF"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6FAFB"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F9C85" w:themeFill="accent4" w:themeFillShade="CC"/>
      </w:tcPr>
    </w:tblStylePr>
    <w:tblStylePr w:type="lastRow">
      <w:rPr>
        <w:b/>
        <w:bCs/>
        <w:color w:val="A09D86"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F2F5" w:themeFill="accent3" w:themeFillTint="3F"/>
      </w:tcPr>
    </w:tblStylePr>
    <w:tblStylePr w:type="band1Horz">
      <w:tblPr/>
      <w:tcPr>
        <w:shd w:val="clear" w:color="auto" w:fill="EDF4F6"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F8F7"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3AEBE" w:themeFill="accent3" w:themeFillShade="CC"/>
      </w:tcPr>
    </w:tblStylePr>
    <w:tblStylePr w:type="lastRow">
      <w:rPr>
        <w:b/>
        <w:bCs/>
        <w:color w:val="74AFBF"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EEB" w:themeFill="accent4" w:themeFillTint="3F"/>
      </w:tcPr>
    </w:tblStylePr>
    <w:tblStylePr w:type="band1Horz">
      <w:tblPr/>
      <w:tcPr>
        <w:shd w:val="clear" w:color="auto" w:fill="F2F1EE"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AF9F4"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37878" w:themeFill="accent6" w:themeFillShade="CC"/>
      </w:tcPr>
    </w:tblStylePr>
    <w:tblStylePr w:type="lastRow">
      <w:rPr>
        <w:b/>
        <w:bCs/>
        <w:color w:val="D47878"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0E5" w:themeFill="accent5" w:themeFillTint="3F"/>
      </w:tcPr>
    </w:tblStylePr>
    <w:tblStylePr w:type="band1Horz">
      <w:tblPr/>
      <w:tcPr>
        <w:shd w:val="clear" w:color="auto" w:fill="F5F3EA"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F7F7"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B7A966" w:themeFill="accent5" w:themeFillShade="CC"/>
      </w:tcPr>
    </w:tblStylePr>
    <w:tblStylePr w:type="lastRow">
      <w:rPr>
        <w:b/>
        <w:bCs/>
        <w:color w:val="B7AA6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DED" w:themeFill="accent6" w:themeFillTint="3F"/>
      </w:tcPr>
    </w:tblStylePr>
    <w:tblStylePr w:type="band1Horz">
      <w:tblPr/>
      <w:tcPr>
        <w:shd w:val="clear" w:color="auto" w:fill="FAF0F0"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2ECE3" w:themeFill="accent1" w:themeFillTint="33"/>
    </w:tcPr>
    <w:tblStylePr w:type="firstRow">
      <w:rPr>
        <w:b/>
        <w:bCs/>
      </w:rPr>
      <w:tblPr/>
      <w:tcPr>
        <w:shd w:val="clear" w:color="auto" w:fill="C6DAC8" w:themeFill="accent1" w:themeFillTint="66"/>
      </w:tcPr>
    </w:tblStylePr>
    <w:tblStylePr w:type="lastRow">
      <w:rPr>
        <w:b/>
        <w:bCs/>
        <w:color w:val="000000" w:themeColor="text1"/>
        <w14:textFill>
          <w14:solidFill>
            <w14:schemeClr w14:val="tx1"/>
          </w14:solidFill>
        </w14:textFill>
      </w:rPr>
      <w:tblPr/>
      <w:tcPr>
        <w:shd w:val="clear" w:color="auto" w:fill="C6DAC8" w:themeFill="accent1" w:themeFillTint="66"/>
      </w:tcPr>
    </w:tblStylePr>
    <w:tblStylePr w:type="firstCol">
      <w:rPr>
        <w:color w:val="FFFFFF" w:themeColor="background1"/>
        <w14:textFill>
          <w14:solidFill>
            <w14:schemeClr w14:val="bg1"/>
          </w14:solidFill>
        </w14:textFill>
      </w:rPr>
      <w:tblPr/>
      <w:tcPr>
        <w:shd w:val="clear" w:color="auto" w:fill="517D55" w:themeFill="accent1" w:themeFillShade="BF"/>
      </w:tcPr>
    </w:tblStylePr>
    <w:tblStylePr w:type="lastCol">
      <w:rPr>
        <w:color w:val="FFFFFF" w:themeColor="background1"/>
        <w14:textFill>
          <w14:solidFill>
            <w14:schemeClr w14:val="bg1"/>
          </w14:solidFill>
        </w14:textFill>
      </w:rPr>
      <w:tblPr/>
      <w:tcPr>
        <w:shd w:val="clear" w:color="auto" w:fill="517D55" w:themeFill="accent1" w:themeFillShade="BF"/>
      </w:tcPr>
    </w:tblStylePr>
    <w:tblStylePr w:type="band1Vert">
      <w:tblPr/>
      <w:tcPr>
        <w:shd w:val="clear" w:color="auto" w:fill="B8D1BA" w:themeFill="accent1" w:themeFillTint="7F"/>
      </w:tcPr>
    </w:tblStylePr>
    <w:tblStylePr w:type="band1Horz">
      <w:tblPr/>
      <w:tcPr>
        <w:shd w:val="clear" w:color="auto" w:fill="B8D1BA"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FF4EF" w:themeFill="accent2" w:themeFillTint="33"/>
    </w:tcPr>
    <w:tblStylePr w:type="firstRow">
      <w:rPr>
        <w:b/>
        <w:bCs/>
      </w:rPr>
      <w:tblPr/>
      <w:tcPr>
        <w:shd w:val="clear" w:color="auto" w:fill="DFEADF" w:themeFill="accent2" w:themeFillTint="66"/>
      </w:tcPr>
    </w:tblStylePr>
    <w:tblStylePr w:type="lastRow">
      <w:rPr>
        <w:b/>
        <w:bCs/>
        <w:color w:val="000000" w:themeColor="text1"/>
        <w14:textFill>
          <w14:solidFill>
            <w14:schemeClr w14:val="tx1"/>
          </w14:solidFill>
        </w14:textFill>
      </w:rPr>
      <w:tblPr/>
      <w:tcPr>
        <w:shd w:val="clear" w:color="auto" w:fill="DFEADF" w:themeFill="accent2" w:themeFillTint="66"/>
      </w:tcPr>
    </w:tblStylePr>
    <w:tblStylePr w:type="firstCol">
      <w:rPr>
        <w:color w:val="FFFFFF" w:themeColor="background1"/>
        <w14:textFill>
          <w14:solidFill>
            <w14:schemeClr w14:val="bg1"/>
          </w14:solidFill>
        </w14:textFill>
      </w:rPr>
      <w:tblPr/>
      <w:tcPr>
        <w:shd w:val="clear" w:color="auto" w:fill="76A676" w:themeFill="accent2" w:themeFillShade="BF"/>
      </w:tcPr>
    </w:tblStylePr>
    <w:tblStylePr w:type="lastCol">
      <w:rPr>
        <w:color w:val="FFFFFF" w:themeColor="background1"/>
        <w14:textFill>
          <w14:solidFill>
            <w14:schemeClr w14:val="bg1"/>
          </w14:solidFill>
        </w14:textFill>
      </w:rPr>
      <w:tblPr/>
      <w:tcPr>
        <w:shd w:val="clear" w:color="auto" w:fill="76A676" w:themeFill="accent2" w:themeFillShade="BF"/>
      </w:tcPr>
    </w:tblStylePr>
    <w:tblStylePr w:type="band1Vert">
      <w:tblPr/>
      <w:tcPr>
        <w:shd w:val="clear" w:color="auto" w:fill="D7E5D7" w:themeFill="accent2" w:themeFillTint="7F"/>
      </w:tcPr>
    </w:tblStylePr>
    <w:tblStylePr w:type="band1Horz">
      <w:tblPr/>
      <w:tcPr>
        <w:shd w:val="clear" w:color="auto" w:fill="D7E5D7"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DF4F6" w:themeFill="accent3" w:themeFillTint="33"/>
    </w:tcPr>
    <w:tblStylePr w:type="firstRow">
      <w:rPr>
        <w:b/>
        <w:bCs/>
      </w:rPr>
      <w:tblPr/>
      <w:tcPr>
        <w:shd w:val="clear" w:color="auto" w:fill="DCEAEE" w:themeFill="accent3" w:themeFillTint="66"/>
      </w:tcPr>
    </w:tblStylePr>
    <w:tblStylePr w:type="lastRow">
      <w:rPr>
        <w:b/>
        <w:bCs/>
        <w:color w:val="000000" w:themeColor="text1"/>
        <w14:textFill>
          <w14:solidFill>
            <w14:schemeClr w14:val="tx1"/>
          </w14:solidFill>
        </w14:textFill>
      </w:rPr>
      <w:tblPr/>
      <w:tcPr>
        <w:shd w:val="clear" w:color="auto" w:fill="DCEAEE" w:themeFill="accent3" w:themeFillTint="66"/>
      </w:tcPr>
    </w:tblStylePr>
    <w:tblStylePr w:type="firstCol">
      <w:rPr>
        <w:color w:val="FFFFFF" w:themeColor="background1"/>
        <w14:textFill>
          <w14:solidFill>
            <w14:schemeClr w14:val="bg1"/>
          </w14:solidFill>
        </w14:textFill>
      </w:rPr>
      <w:tblPr/>
      <w:tcPr>
        <w:shd w:val="clear" w:color="auto" w:fill="66A7B8" w:themeFill="accent3" w:themeFillShade="BF"/>
      </w:tcPr>
    </w:tblStylePr>
    <w:tblStylePr w:type="lastCol">
      <w:rPr>
        <w:color w:val="FFFFFF" w:themeColor="background1"/>
        <w14:textFill>
          <w14:solidFill>
            <w14:schemeClr w14:val="bg1"/>
          </w14:solidFill>
        </w14:textFill>
      </w:rPr>
      <w:tblPr/>
      <w:tcPr>
        <w:shd w:val="clear" w:color="auto" w:fill="66A7B8" w:themeFill="accent3" w:themeFillShade="BF"/>
      </w:tcPr>
    </w:tblStylePr>
    <w:tblStylePr w:type="band1Vert">
      <w:tblPr/>
      <w:tcPr>
        <w:shd w:val="clear" w:color="auto" w:fill="D3E6EB" w:themeFill="accent3" w:themeFillTint="7F"/>
      </w:tcPr>
    </w:tblStylePr>
    <w:tblStylePr w:type="band1Horz">
      <w:tblPr/>
      <w:tcPr>
        <w:shd w:val="clear" w:color="auto" w:fill="D3E6EB"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F1EE" w:themeFill="accent4" w:themeFillTint="33"/>
    </w:tcPr>
    <w:tblStylePr w:type="firstRow">
      <w:rPr>
        <w:b/>
        <w:bCs/>
      </w:rPr>
      <w:tblPr/>
      <w:tcPr>
        <w:shd w:val="clear" w:color="auto" w:fill="E5E4DE" w:themeFill="accent4" w:themeFillTint="66"/>
      </w:tcPr>
    </w:tblStylePr>
    <w:tblStylePr w:type="lastRow">
      <w:rPr>
        <w:b/>
        <w:bCs/>
        <w:color w:val="000000" w:themeColor="text1"/>
        <w14:textFill>
          <w14:solidFill>
            <w14:schemeClr w14:val="tx1"/>
          </w14:solidFill>
        </w14:textFill>
      </w:rPr>
      <w:tblPr/>
      <w:tcPr>
        <w:shd w:val="clear" w:color="auto" w:fill="E5E4DE" w:themeFill="accent4" w:themeFillTint="66"/>
      </w:tcPr>
    </w:tblStylePr>
    <w:tblStylePr w:type="firstCol">
      <w:rPr>
        <w:color w:val="FFFFFF" w:themeColor="background1"/>
        <w14:textFill>
          <w14:solidFill>
            <w14:schemeClr w14:val="bg1"/>
          </w14:solidFill>
        </w14:textFill>
      </w:rPr>
      <w:tblPr/>
      <w:tcPr>
        <w:shd w:val="clear" w:color="auto" w:fill="97947B" w:themeFill="accent4" w:themeFillShade="BF"/>
      </w:tcPr>
    </w:tblStylePr>
    <w:tblStylePr w:type="lastCol">
      <w:rPr>
        <w:color w:val="FFFFFF" w:themeColor="background1"/>
        <w14:textFill>
          <w14:solidFill>
            <w14:schemeClr w14:val="bg1"/>
          </w14:solidFill>
        </w14:textFill>
      </w:rPr>
      <w:tblPr/>
      <w:tcPr>
        <w:shd w:val="clear" w:color="auto" w:fill="97947B" w:themeFill="accent4" w:themeFillShade="BF"/>
      </w:tcPr>
    </w:tblStylePr>
    <w:tblStylePr w:type="band1Vert">
      <w:tblPr/>
      <w:tcPr>
        <w:shd w:val="clear" w:color="auto" w:fill="DFDED7" w:themeFill="accent4" w:themeFillTint="7F"/>
      </w:tcPr>
    </w:tblStylePr>
    <w:tblStylePr w:type="band1Horz">
      <w:tblPr/>
      <w:tcPr>
        <w:shd w:val="clear" w:color="auto" w:fill="DFDED7"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5F3EA" w:themeFill="accent5" w:themeFillTint="33"/>
    </w:tcPr>
    <w:tblStylePr w:type="firstRow">
      <w:rPr>
        <w:b/>
        <w:bCs/>
      </w:rPr>
      <w:tblPr/>
      <w:tcPr>
        <w:shd w:val="clear" w:color="auto" w:fill="EBE7D5" w:themeFill="accent5" w:themeFillTint="66"/>
      </w:tcPr>
    </w:tblStylePr>
    <w:tblStylePr w:type="lastRow">
      <w:rPr>
        <w:b/>
        <w:bCs/>
        <w:color w:val="000000" w:themeColor="text1"/>
        <w14:textFill>
          <w14:solidFill>
            <w14:schemeClr w14:val="tx1"/>
          </w14:solidFill>
        </w14:textFill>
      </w:rPr>
      <w:tblPr/>
      <w:tcPr>
        <w:shd w:val="clear" w:color="auto" w:fill="EBE7D5" w:themeFill="accent5" w:themeFillTint="66"/>
      </w:tcPr>
    </w:tblStylePr>
    <w:tblStylePr w:type="firstCol">
      <w:rPr>
        <w:color w:val="FFFFFF" w:themeColor="background1"/>
        <w14:textFill>
          <w14:solidFill>
            <w14:schemeClr w14:val="bg1"/>
          </w14:solidFill>
        </w14:textFill>
      </w:rPr>
      <w:tblPr/>
      <w:tcPr>
        <w:shd w:val="clear" w:color="auto" w:fill="B1A35A" w:themeFill="accent5" w:themeFillShade="BF"/>
      </w:tcPr>
    </w:tblStylePr>
    <w:tblStylePr w:type="lastCol">
      <w:rPr>
        <w:color w:val="FFFFFF" w:themeColor="background1"/>
        <w14:textFill>
          <w14:solidFill>
            <w14:schemeClr w14:val="bg1"/>
          </w14:solidFill>
        </w14:textFill>
      </w:rPr>
      <w:tblPr/>
      <w:tcPr>
        <w:shd w:val="clear" w:color="auto" w:fill="B1A35A" w:themeFill="accent5" w:themeFillShade="BF"/>
      </w:tcPr>
    </w:tblStylePr>
    <w:tblStylePr w:type="band1Vert">
      <w:tblPr/>
      <w:tcPr>
        <w:shd w:val="clear" w:color="auto" w:fill="E6E2CB" w:themeFill="accent5" w:themeFillTint="7F"/>
      </w:tcPr>
    </w:tblStylePr>
    <w:tblStylePr w:type="band1Horz">
      <w:tblPr/>
      <w:tcPr>
        <w:shd w:val="clear" w:color="auto" w:fill="E6E2CB"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AF0F0" w:themeFill="accent6" w:themeFillTint="33"/>
    </w:tcPr>
    <w:tblStylePr w:type="firstRow">
      <w:rPr>
        <w:b/>
        <w:bCs/>
      </w:rPr>
      <w:tblPr/>
      <w:tcPr>
        <w:shd w:val="clear" w:color="auto" w:fill="F5E2E2" w:themeFill="accent6" w:themeFillTint="66"/>
      </w:tcPr>
    </w:tblStylePr>
    <w:tblStylePr w:type="lastRow">
      <w:rPr>
        <w:b/>
        <w:bCs/>
        <w:color w:val="000000" w:themeColor="text1"/>
        <w14:textFill>
          <w14:solidFill>
            <w14:schemeClr w14:val="tx1"/>
          </w14:solidFill>
        </w14:textFill>
      </w:rPr>
      <w:tblPr/>
      <w:tcPr>
        <w:shd w:val="clear" w:color="auto" w:fill="F5E2E2" w:themeFill="accent6" w:themeFillTint="66"/>
      </w:tcPr>
    </w:tblStylePr>
    <w:tblStylePr w:type="firstCol">
      <w:rPr>
        <w:color w:val="FFFFFF" w:themeColor="background1"/>
        <w14:textFill>
          <w14:solidFill>
            <w14:schemeClr w14:val="bg1"/>
          </w14:solidFill>
        </w14:textFill>
      </w:rPr>
      <w:tblPr/>
      <w:tcPr>
        <w:shd w:val="clear" w:color="auto" w:fill="CE6868" w:themeFill="accent6" w:themeFillShade="BF"/>
      </w:tcPr>
    </w:tblStylePr>
    <w:tblStylePr w:type="lastCol">
      <w:rPr>
        <w:color w:val="FFFFFF" w:themeColor="background1"/>
        <w14:textFill>
          <w14:solidFill>
            <w14:schemeClr w14:val="bg1"/>
          </w14:solidFill>
        </w14:textFill>
      </w:rPr>
      <w:tblPr/>
      <w:tcPr>
        <w:shd w:val="clear" w:color="auto" w:fill="CE6868" w:themeFill="accent6" w:themeFillShade="BF"/>
      </w:tcPr>
    </w:tblStylePr>
    <w:tblStylePr w:type="band1Vert">
      <w:tblPr/>
      <w:tcPr>
        <w:shd w:val="clear" w:color="auto" w:fill="F3DBDB" w:themeFill="accent6" w:themeFillTint="7F"/>
      </w:tcPr>
    </w:tblStylePr>
    <w:tblStylePr w:type="band1Horz">
      <w:tblPr/>
      <w:tcPr>
        <w:shd w:val="clear" w:color="auto" w:fill="F3DBDB"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527E56"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72A376"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72A376"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4D5040"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72A376"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72A376"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375439"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375439"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72A376"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72A376" w:themeColor="accent1" w:sz="4" w:space="4"/>
      </w:pBdr>
      <w:spacing w:before="200" w:after="280"/>
      <w:ind w:left="936" w:right="936"/>
    </w:pPr>
    <w:rPr>
      <w:b/>
      <w:bCs/>
      <w:i/>
      <w:iCs/>
      <w:color w:val="72A376" w:themeColor="accent1"/>
      <w14:textFill>
        <w14:solidFill>
          <w14:schemeClr w14:val="accent1"/>
        </w14:solidFill>
      </w14:textFill>
    </w:rPr>
  </w:style>
  <w:style w:type="character" w:customStyle="1" w:styleId="157">
    <w:name w:val="Intense Quote Char"/>
    <w:basedOn w:val="11"/>
    <w:link w:val="156"/>
    <w:uiPriority w:val="30"/>
    <w:rPr>
      <w:b/>
      <w:bCs/>
      <w:i/>
      <w:iCs/>
      <w:color w:val="72A376"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72A376" w:themeColor="accent1"/>
      <w14:textFill>
        <w14:solidFill>
          <w14:schemeClr w14:val="accent1"/>
        </w14:solidFill>
      </w14:textFill>
    </w:rPr>
  </w:style>
  <w:style w:type="character" w:customStyle="1" w:styleId="160">
    <w:name w:val="Subtle Reference"/>
    <w:basedOn w:val="11"/>
    <w:qFormat/>
    <w:uiPriority w:val="31"/>
    <w:rPr>
      <w:smallCaps/>
      <w:color w:val="B0CCB0" w:themeColor="accent2"/>
      <w:u w:val="single"/>
      <w14:textFill>
        <w14:solidFill>
          <w14:schemeClr w14:val="accent2"/>
        </w14:solidFill>
      </w14:textFill>
    </w:rPr>
  </w:style>
  <w:style w:type="character" w:customStyle="1" w:styleId="161">
    <w:name w:val="Intense Reference"/>
    <w:basedOn w:val="11"/>
    <w:qFormat/>
    <w:uiPriority w:val="32"/>
    <w:rPr>
      <w:b/>
      <w:bCs/>
      <w:smallCaps/>
      <w:color w:val="B0CCB0"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Foundry">
  <a:themeElements>
    <a:clrScheme name="Foundry">
      <a:dk1>
        <a:sysClr val="windowText" lastClr="000000"/>
      </a:dk1>
      <a:lt1>
        <a:sysClr val="window" lastClr="FFFFFF"/>
      </a:lt1>
      <a:dk2>
        <a:srgbClr val="676A55"/>
      </a:dk2>
      <a:lt2>
        <a:srgbClr val="EAEBDE"/>
      </a:lt2>
      <a:accent1>
        <a:srgbClr val="72A376"/>
      </a:accent1>
      <a:accent2>
        <a:srgbClr val="B0CCB0"/>
      </a:accent2>
      <a:accent3>
        <a:srgbClr val="A8CDD7"/>
      </a:accent3>
      <a:accent4>
        <a:srgbClr val="C0BEAF"/>
      </a:accent4>
      <a:accent5>
        <a:srgbClr val="CEC597"/>
      </a:accent5>
      <a:accent6>
        <a:srgbClr val="E8B7B7"/>
      </a:accent6>
      <a:hlink>
        <a:srgbClr val="DB5353"/>
      </a:hlink>
      <a:folHlink>
        <a:srgbClr val="903638"/>
      </a:folHlink>
    </a:clrScheme>
    <a:fontScheme name="Foundry">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Foundry">
      <a:fillStyleLst>
        <a:solidFill>
          <a:schemeClr val="phClr"/>
        </a:solidFill>
        <a:gradFill rotWithShape="1">
          <a:gsLst>
            <a:gs pos="0">
              <a:schemeClr val="phClr">
                <a:tint val="70000"/>
                <a:satMod val="180000"/>
              </a:schemeClr>
            </a:gs>
            <a:gs pos="62000">
              <a:schemeClr val="phClr">
                <a:tint val="30000"/>
                <a:satMod val="180000"/>
              </a:schemeClr>
            </a:gs>
            <a:gs pos="100000">
              <a:schemeClr val="phClr">
                <a:tint val="22000"/>
                <a:satMod val="180000"/>
              </a:schemeClr>
            </a:gs>
          </a:gsLst>
          <a:lin ang="16200000" scaled="0"/>
        </a:gradFill>
        <a:gradFill rotWithShape="1">
          <a:gsLst>
            <a:gs pos="0">
              <a:schemeClr val="phClr">
                <a:shade val="58000"/>
                <a:satMod val="150000"/>
              </a:schemeClr>
            </a:gs>
            <a:gs pos="72000">
              <a:schemeClr val="phClr">
                <a:tint val="90000"/>
                <a:satMod val="135000"/>
              </a:schemeClr>
            </a:gs>
            <a:gs pos="100000">
              <a:schemeClr val="phClr">
                <a:tint val="80000"/>
                <a:satMod val="155000"/>
              </a:schemeClr>
            </a:gs>
          </a:gsLst>
          <a:lin ang="16200000" scaled="0"/>
        </a:gradFill>
      </a:fillStyleLst>
      <a:lnStyleLst>
        <a:ln w="9525" cap="flat" cmpd="sng" algn="ctr">
          <a:solidFill>
            <a:schemeClr val="phClr">
              <a:shade val="80000"/>
            </a:schemeClr>
          </a:solidFill>
          <a:prstDash val="solid"/>
        </a:ln>
        <a:ln w="38100" cap="flat" cmpd="sng" algn="ctr">
          <a:solidFill>
            <a:schemeClr val="phClr"/>
          </a:solidFill>
          <a:prstDash val="solid"/>
        </a:ln>
        <a:ln w="38100" cap="flat" cmpd="sng" algn="ctr">
          <a:solidFill>
            <a:schemeClr val="phClr"/>
          </a:solidFill>
          <a:prstDash val="solid"/>
        </a:ln>
      </a:lnStyleLst>
      <a:effectStyleLst>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scene3d>
            <a:camera prst="orthographicFront" fov="0">
              <a:rot lat="0" lon="0" rev="0"/>
            </a:camera>
            <a:lightRig rig="soft" dir="tl">
              <a:rot lat="0" lon="0" rev="20000000"/>
            </a:lightRig>
          </a:scene3d>
          <a:sp3d prstMaterial="matte">
            <a:bevelT w="63500" h="63500" prst="coolSlant"/>
          </a:sp3d>
        </a:effectStyle>
      </a:effectStyleLst>
      <a:bgFillStyleLst>
        <a:solidFill>
          <a:schemeClr val="phClr"/>
        </a:solidFill>
        <a:gradFill rotWithShape="1">
          <a:gsLst>
            <a:gs pos="0">
              <a:schemeClr val="phClr">
                <a:tint val="75000"/>
                <a:satMod val="400000"/>
              </a:schemeClr>
            </a:gs>
            <a:gs pos="20000">
              <a:schemeClr val="phClr">
                <a:tint val="80000"/>
                <a:satMod val="355000"/>
              </a:schemeClr>
            </a:gs>
            <a:gs pos="100000">
              <a:schemeClr val="phClr">
                <a:tint val="95000"/>
                <a:shade val="55000"/>
                <a:satMod val="355000"/>
              </a:schemeClr>
            </a:gs>
          </a:gsLst>
          <a:path path="circle">
            <a:fillToRect l="67500" t="35000" r="32500" b="65000"/>
          </a:path>
        </a:gradFill>
        <a:blipFill>
          <a:blip xmlns:r="http://schemas.openxmlformats.org/officeDocument/2006/relationships" r:embed="rId1">
            <a:duotone>
              <a:schemeClr val="phClr">
                <a:shade val="30000"/>
                <a:satMod val="120000"/>
              </a:schemeClr>
              <a:schemeClr val="phClr">
                <a:tint val="70000"/>
                <a:satMod val="250000"/>
              </a:schemeClr>
            </a:duotone>
          </a:blip>
          <a:tile tx="0" ty="0" sx="50000" sy="50000" flip="none" algn="t"/>
        </a:blip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Aarav Saini</cp:lastModifiedBy>
  <dcterms:modified xsi:type="dcterms:W3CDTF">2025-06-26T16:00:43Z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BE3C671764CA4DD4AD9255016BE8B587_12</vt:lpwstr>
  </property>
</Properties>
</file>